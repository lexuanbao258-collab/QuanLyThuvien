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mc:Ignorable="w14 w15 wp14">
  <w:body>
    <w:p xmlns:wp14="http://schemas.microsoft.com/office/word/2010/wordml" w14:paraId="71BD48F3" wp14:textId="77777777">
      <w:pPr>
        <w:jc w:val="center"/>
        <w:rPr>
          <w:rFonts w:ascii="Cambria" w:hAnsi="Cambria" w:eastAsia="Cambria" w:cs="Cambria"/>
          <w:b/>
          <w:bCs/>
          <w:i w:val="0"/>
          <w:iCs w:val="0"/>
          <w:sz w:val="48"/>
          <w:szCs w:val="48"/>
        </w:rPr>
      </w:pPr>
      <w:r>
        <w:rPr>
          <w:rFonts w:ascii="Cambria" w:hAnsi="Cambria" w:eastAsia="Cambria" w:cs="Cambria"/>
          <w:b/>
          <w:bCs/>
          <w:i w:val="0"/>
          <w:iCs w:val="0"/>
          <w:sz w:val="48"/>
          <w:szCs w:val="48"/>
        </w:rPr>
        <w:t>BỘ GIÁO DỤC VÀ ĐÀO TẠO</w:t>
      </w:r>
    </w:p>
    <w:p xmlns:wp14="http://schemas.microsoft.com/office/word/2010/wordml" w14:paraId="7C1A541E" wp14:textId="77777777">
      <w:pPr>
        <w:pBdr>
          <w:bottom w:val="single" w:color="000000" w:sz="6" w:space="1"/>
        </w:pBdr>
        <w:jc w:val="center"/>
        <w:rPr>
          <w:rFonts w:ascii="Cambria" w:hAnsi="Cambria" w:eastAsia="Cambria" w:cs="Cambria"/>
          <w:b/>
          <w:bCs/>
          <w:i w:val="0"/>
          <w:iCs w:val="0"/>
          <w:sz w:val="48"/>
          <w:szCs w:val="48"/>
        </w:rPr>
      </w:pPr>
      <w:r>
        <w:rPr>
          <w:rFonts w:ascii="Cambria" w:hAnsi="Cambria" w:eastAsia="Cambria" w:cs="Cambria"/>
          <w:b/>
          <w:bCs/>
          <w:i w:val="0"/>
          <w:iCs w:val="0"/>
          <w:sz w:val="48"/>
          <w:szCs w:val="48"/>
        </w:rPr>
        <w:t>TRƯỜNG ĐẠI HỌC CMC</w:t>
      </w:r>
    </w:p>
    <w:p xmlns:wp14="http://schemas.microsoft.com/office/word/2010/wordml" w14:paraId="0AB7B4A5" wp14:textId="77777777"/>
    <w:p xmlns:wp14="http://schemas.microsoft.com/office/word/2010/wordml" w14:paraId="781C55D2" wp14:textId="77777777"/>
    <w:p xmlns:wp14="http://schemas.microsoft.com/office/word/2010/wordml" w14:paraId="58ED66AA" wp14:textId="77777777">
      <w:pPr>
        <w:ind w:left="0"/>
        <w:jc w:val="center"/>
      </w:pPr>
      <w:r>
        <w:drawing>
          <wp:inline xmlns:wp14="http://schemas.microsoft.com/office/word/2010/wordprocessingDrawing" distT="0" distB="0" distL="114300" distR="114300" wp14:anchorId="5DCAF567" wp14:editId="7777777">
            <wp:extent cx="2405380" cy="1156970"/>
            <wp:effectExtent l="0" t="0" r="0" b="0"/>
            <wp:docPr id="68802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2860" name="drawing"/>
                    <pic:cNvPicPr>
                      <a:picLocks noChangeAspect="1"/>
                    </pic:cNvPicPr>
                  </pic:nvPicPr>
                  <pic:blipFill>
                    <a:blip r:embed="rId4"/>
                    <a:stretch>
                      <a:fillRect/>
                    </a:stretch>
                  </pic:blipFill>
                  <pic:spPr>
                    <a:xfrm>
                      <a:off x="0" y="0"/>
                      <a:ext cx="2405775" cy="1157159"/>
                    </a:xfrm>
                    <a:prstGeom prst="rect">
                      <a:avLst/>
                    </a:prstGeom>
                  </pic:spPr>
                </pic:pic>
              </a:graphicData>
            </a:graphic>
          </wp:inline>
        </w:drawing>
      </w:r>
    </w:p>
    <w:p xmlns:wp14="http://schemas.microsoft.com/office/word/2010/wordml" w14:paraId="2DD48F35" wp14:textId="77777777"/>
    <w:p xmlns:wp14="http://schemas.microsoft.com/office/word/2010/wordml" w14:paraId="67A56920" wp14:textId="77777777"/>
    <w:p xmlns:wp14="http://schemas.microsoft.com/office/word/2010/wordml" w14:paraId="2EC801A4" wp14:textId="77777777"/>
    <w:p xmlns:wp14="http://schemas.microsoft.com/office/word/2010/wordml" w14:paraId="1F827625" wp14:textId="77777777"/>
    <w:p xmlns:wp14="http://schemas.microsoft.com/office/word/2010/wordml" w14:paraId="7A9A958B" wp14:textId="77777777">
      <w:pPr>
        <w:jc w:val="center"/>
        <w:rPr>
          <w:rFonts w:ascii="Cambria" w:hAnsi="Cambria" w:eastAsia="Cambria" w:cs="Cambria"/>
          <w:b/>
          <w:bCs/>
          <w:i w:val="0"/>
          <w:iCs w:val="0"/>
          <w:sz w:val="72"/>
          <w:szCs w:val="72"/>
        </w:rPr>
      </w:pPr>
      <w:r>
        <w:rPr>
          <w:rFonts w:ascii="Cambria" w:hAnsi="Cambria" w:eastAsia="Cambria" w:cs="Cambria"/>
          <w:b/>
          <w:bCs/>
          <w:i w:val="0"/>
          <w:iCs w:val="0"/>
          <w:sz w:val="72"/>
          <w:szCs w:val="72"/>
        </w:rPr>
        <w:t>BÀI TẬP LỚN</w:t>
      </w:r>
    </w:p>
    <w:p xmlns:wp14="http://schemas.microsoft.com/office/word/2010/wordml" w14:paraId="1C1F5365" wp14:textId="77777777">
      <w:pPr>
        <w:jc w:val="center"/>
        <w:rPr>
          <w:rFonts w:ascii="Cambria" w:hAnsi="Cambria" w:eastAsia="Cambria" w:cs="Cambria"/>
          <w:b/>
          <w:bCs/>
          <w:i w:val="0"/>
          <w:iCs w:val="0"/>
          <w:sz w:val="52"/>
          <w:szCs w:val="52"/>
        </w:rPr>
      </w:pPr>
      <w:r>
        <w:rPr>
          <w:rFonts w:ascii="Cambria" w:hAnsi="Cambria" w:eastAsia="Cambria" w:cs="Cambria"/>
          <w:b/>
          <w:bCs/>
          <w:i w:val="0"/>
          <w:iCs w:val="0"/>
          <w:sz w:val="52"/>
          <w:szCs w:val="52"/>
        </w:rPr>
        <w:t>HỌC PHẦN: CÁC HỆ QUẢN TRỊ CƠ SỞ DỮ LIỆU</w:t>
      </w:r>
    </w:p>
    <w:p xmlns:wp14="http://schemas.microsoft.com/office/word/2010/wordml" w14:paraId="15BF66BE" wp14:textId="77777777">
      <w:pPr>
        <w:jc w:val="center"/>
        <w:rPr>
          <w:rFonts w:ascii="Cambria" w:hAnsi="Cambria" w:eastAsia="Cambria" w:cs="Cambria"/>
          <w:b w:val="0"/>
          <w:bCs w:val="0"/>
          <w:i w:val="0"/>
          <w:iCs w:val="0"/>
          <w:sz w:val="40"/>
          <w:szCs w:val="40"/>
        </w:rPr>
      </w:pPr>
    </w:p>
    <w:p xmlns:wp14="http://schemas.microsoft.com/office/word/2010/wordml" w14:paraId="6FB21A0E" wp14:textId="77777777">
      <w:pPr>
        <w:jc w:val="center"/>
        <w:rPr>
          <w:rFonts w:ascii="Cambria" w:hAnsi="Cambria" w:eastAsia="Cambria" w:cs="Cambria"/>
          <w:b w:val="0"/>
          <w:bCs w:val="0"/>
          <w:i w:val="0"/>
          <w:iCs w:val="0"/>
          <w:sz w:val="40"/>
          <w:szCs w:val="40"/>
        </w:rPr>
      </w:pPr>
      <w:r>
        <w:rPr>
          <w:rFonts w:ascii="Cambria" w:hAnsi="Cambria" w:eastAsia="Cambria" w:cs="Cambria"/>
          <w:b w:val="0"/>
          <w:bCs w:val="0"/>
          <w:i w:val="0"/>
          <w:iCs w:val="0"/>
          <w:sz w:val="40"/>
          <w:szCs w:val="40"/>
        </w:rPr>
        <w:t>Tên Đề Tài : Xây  Dựng Ứng Dụng Quản Lí Thư Viện</w:t>
      </w:r>
    </w:p>
    <w:p xmlns:wp14="http://schemas.microsoft.com/office/word/2010/wordml" w14:paraId="55615BB7" wp14:textId="77777777">
      <w:pPr>
        <w:jc w:val="center"/>
        <w:rPr>
          <w:rFonts w:hint="default" w:ascii="Cambria" w:hAnsi="Cambria" w:eastAsia="Cambria" w:cs="Cambria"/>
          <w:b w:val="0"/>
          <w:bCs w:val="0"/>
          <w:i w:val="0"/>
          <w:iCs w:val="0"/>
          <w:sz w:val="40"/>
          <w:szCs w:val="40"/>
          <w:lang w:val="en-US"/>
        </w:rPr>
      </w:pPr>
      <w:r>
        <w:rPr>
          <w:rFonts w:ascii="Cambria" w:hAnsi="Cambria" w:eastAsia="Cambria" w:cs="Cambria"/>
          <w:b w:val="0"/>
          <w:bCs w:val="0"/>
          <w:i w:val="0"/>
          <w:iCs w:val="0"/>
          <w:sz w:val="40"/>
          <w:szCs w:val="40"/>
        </w:rPr>
        <w:t>Sinh Viên Thực Hiện :</w:t>
      </w:r>
      <w:r>
        <w:rPr>
          <w:rFonts w:hint="default" w:ascii="Cambria" w:hAnsi="Cambria" w:eastAsia="Cambria" w:cs="Cambria"/>
          <w:b w:val="0"/>
          <w:bCs w:val="0"/>
          <w:i w:val="0"/>
          <w:iCs w:val="0"/>
          <w:sz w:val="40"/>
          <w:szCs w:val="40"/>
          <w:lang w:val="en-US"/>
        </w:rPr>
        <w:t xml:space="preserve">   </w:t>
      </w:r>
    </w:p>
    <w:p xmlns:wp14="http://schemas.microsoft.com/office/word/2010/wordml" w14:paraId="3C88D211" wp14:textId="77777777">
      <w:pPr>
        <w:jc w:val="center"/>
        <w:rPr>
          <w:rFonts w:hint="default" w:ascii="Cambria" w:hAnsi="Cambria" w:eastAsia="Cambria" w:cs="Cambria"/>
          <w:b w:val="0"/>
          <w:bCs w:val="0"/>
          <w:i w:val="0"/>
          <w:iCs w:val="0"/>
          <w:sz w:val="40"/>
          <w:szCs w:val="40"/>
          <w:lang w:val="en-US"/>
        </w:rPr>
      </w:pPr>
      <w:r>
        <w:rPr>
          <w:rFonts w:hint="default" w:ascii="Cambria" w:hAnsi="Cambria" w:eastAsia="Cambria" w:cs="Cambria"/>
          <w:b w:val="0"/>
          <w:bCs w:val="0"/>
          <w:i w:val="0"/>
          <w:iCs w:val="0"/>
          <w:sz w:val="40"/>
          <w:szCs w:val="40"/>
          <w:lang w:val="en-US"/>
        </w:rPr>
        <w:t>Lê Xuân Bảo</w:t>
      </w:r>
    </w:p>
    <w:p xmlns:wp14="http://schemas.microsoft.com/office/word/2010/wordml" w14:paraId="55F3DAC2" wp14:textId="77777777">
      <w:pPr>
        <w:jc w:val="center"/>
        <w:rPr>
          <w:rFonts w:hint="default" w:ascii="Cambria" w:hAnsi="Cambria" w:eastAsia="Cambria" w:cs="Cambria"/>
          <w:b w:val="0"/>
          <w:bCs w:val="0"/>
          <w:i w:val="0"/>
          <w:iCs w:val="0"/>
          <w:sz w:val="40"/>
          <w:szCs w:val="40"/>
          <w:lang w:val="en-US"/>
        </w:rPr>
      </w:pPr>
      <w:r>
        <w:rPr>
          <w:rFonts w:hint="default" w:ascii="Cambria" w:hAnsi="Cambria" w:eastAsia="Cambria" w:cs="Cambria"/>
          <w:b w:val="0"/>
          <w:bCs w:val="0"/>
          <w:i w:val="0"/>
          <w:iCs w:val="0"/>
          <w:sz w:val="40"/>
          <w:szCs w:val="40"/>
          <w:lang w:val="en-US"/>
        </w:rPr>
        <w:t>Trần Văn Chính</w:t>
      </w:r>
    </w:p>
    <w:p xmlns:wp14="http://schemas.microsoft.com/office/word/2010/wordml" w14:paraId="3DFB9B01" wp14:textId="77777777">
      <w:pPr>
        <w:jc w:val="center"/>
        <w:rPr>
          <w:rFonts w:hint="default" w:ascii="Cambria" w:hAnsi="Cambria" w:eastAsia="Cambria" w:cs="Cambria"/>
          <w:b w:val="0"/>
          <w:bCs w:val="0"/>
          <w:i w:val="0"/>
          <w:iCs w:val="0"/>
          <w:sz w:val="40"/>
          <w:szCs w:val="40"/>
          <w:lang w:val="en-US"/>
        </w:rPr>
      </w:pPr>
      <w:r>
        <w:rPr>
          <w:rFonts w:hint="default" w:ascii="Cambria" w:hAnsi="Cambria" w:eastAsia="Cambria" w:cs="Cambria"/>
          <w:b w:val="0"/>
          <w:bCs w:val="0"/>
          <w:i w:val="0"/>
          <w:iCs w:val="0"/>
          <w:sz w:val="40"/>
          <w:szCs w:val="40"/>
          <w:lang w:val="en-US"/>
        </w:rPr>
        <w:t>Nguyễn Minh Duy</w:t>
      </w:r>
    </w:p>
    <w:p xmlns:wp14="http://schemas.microsoft.com/office/word/2010/wordml" w14:paraId="5FD087E7" wp14:textId="77777777">
      <w:pPr>
        <w:jc w:val="center"/>
        <w:rPr>
          <w:rFonts w:hint="default" w:ascii="Cambria" w:hAnsi="Cambria" w:eastAsia="Cambria" w:cs="Cambria"/>
          <w:b w:val="0"/>
          <w:bCs w:val="0"/>
          <w:i w:val="0"/>
          <w:iCs w:val="0"/>
          <w:sz w:val="40"/>
          <w:szCs w:val="40"/>
          <w:lang w:val="en-US"/>
        </w:rPr>
      </w:pPr>
      <w:r>
        <w:rPr>
          <w:rFonts w:hint="default" w:ascii="Cambria" w:hAnsi="Cambria" w:eastAsia="Cambria" w:cs="Cambria"/>
          <w:b w:val="0"/>
          <w:bCs w:val="0"/>
          <w:i w:val="0"/>
          <w:iCs w:val="0"/>
          <w:sz w:val="40"/>
          <w:szCs w:val="40"/>
          <w:lang w:val="en-US"/>
        </w:rPr>
        <w:t>Nguyễn Văn Duy</w:t>
      </w:r>
    </w:p>
    <w:p xmlns:wp14="http://schemas.microsoft.com/office/word/2010/wordml" w14:paraId="444112A2" wp14:textId="77777777">
      <w:pPr>
        <w:jc w:val="center"/>
        <w:rPr>
          <w:rFonts w:hint="default" w:ascii="Cambria" w:hAnsi="Cambria" w:eastAsia="Cambria" w:cs="Cambria"/>
          <w:b w:val="0"/>
          <w:bCs w:val="0"/>
          <w:i w:val="0"/>
          <w:iCs w:val="0"/>
          <w:sz w:val="40"/>
          <w:szCs w:val="40"/>
          <w:lang w:val="en-US"/>
        </w:rPr>
      </w:pPr>
      <w:r>
        <w:rPr>
          <w:rFonts w:hint="default" w:ascii="Cambria" w:hAnsi="Cambria" w:eastAsia="Cambria" w:cs="Cambria"/>
          <w:b w:val="0"/>
          <w:bCs w:val="0"/>
          <w:i w:val="0"/>
          <w:iCs w:val="0"/>
          <w:sz w:val="40"/>
          <w:szCs w:val="40"/>
          <w:lang w:val="en-US"/>
        </w:rPr>
        <w:t>Từ Ngọc Điệp</w:t>
      </w:r>
    </w:p>
    <w:p xmlns:wp14="http://schemas.microsoft.com/office/word/2010/wordml" w14:paraId="0EC09B5F" wp14:textId="77777777">
      <w:pPr>
        <w:jc w:val="center"/>
        <w:rPr>
          <w:rFonts w:ascii="Cambria" w:hAnsi="Cambria" w:eastAsia="Cambria" w:cs="Cambria"/>
          <w:b w:val="0"/>
          <w:bCs w:val="0"/>
          <w:i w:val="0"/>
          <w:iCs w:val="0"/>
          <w:sz w:val="40"/>
          <w:szCs w:val="40"/>
        </w:rPr>
      </w:pPr>
    </w:p>
    <w:p xmlns:wp14="http://schemas.microsoft.com/office/word/2010/wordml" w14:paraId="3441F9E4" wp14:textId="77777777">
      <w:pPr>
        <w:jc w:val="center"/>
        <w:rPr>
          <w:rFonts w:ascii="Cambria" w:hAnsi="Cambria" w:eastAsia="Cambria" w:cs="Cambria"/>
          <w:b w:val="0"/>
          <w:bCs w:val="0"/>
          <w:i w:val="0"/>
          <w:iCs w:val="0"/>
          <w:sz w:val="40"/>
          <w:szCs w:val="40"/>
        </w:rPr>
      </w:pPr>
    </w:p>
    <w:p xmlns:wp14="http://schemas.microsoft.com/office/word/2010/wordml" w14:paraId="441D0155" wp14:textId="77777777">
      <w:pPr>
        <w:jc w:val="center"/>
        <w:rPr>
          <w:rFonts w:ascii="Cambria" w:hAnsi="Cambria" w:eastAsia="Cambria" w:cs="Cambria"/>
          <w:b w:val="0"/>
          <w:bCs w:val="0"/>
          <w:i w:val="0"/>
          <w:iCs w:val="0"/>
          <w:sz w:val="40"/>
          <w:szCs w:val="40"/>
        </w:rPr>
      </w:pPr>
      <w:r>
        <w:rPr>
          <w:rFonts w:ascii="Cambria" w:hAnsi="Cambria" w:eastAsia="Cambria" w:cs="Cambria"/>
          <w:b w:val="0"/>
          <w:bCs w:val="0"/>
          <w:i w:val="0"/>
          <w:iCs w:val="0"/>
          <w:sz w:val="40"/>
          <w:szCs w:val="40"/>
        </w:rPr>
        <w:t>Giảng Viên Hướng Dẫn : Nguyễn Đức Giang</w:t>
      </w:r>
    </w:p>
    <w:p xmlns:wp14="http://schemas.microsoft.com/office/word/2010/wordml" w14:paraId="246B439E" wp14:textId="77777777">
      <w:pPr>
        <w:jc w:val="center"/>
        <w:rPr>
          <w:rFonts w:ascii="Cambria" w:hAnsi="Cambria" w:eastAsia="Cambria" w:cs="Cambria"/>
          <w:b w:val="0"/>
          <w:bCs w:val="0"/>
          <w:i w:val="0"/>
          <w:iCs w:val="0"/>
          <w:sz w:val="40"/>
          <w:szCs w:val="40"/>
        </w:rPr>
      </w:pPr>
    </w:p>
    <w:p xmlns:wp14="http://schemas.microsoft.com/office/word/2010/wordml" w14:paraId="74003481" wp14:textId="77777777">
      <w:pPr>
        <w:jc w:val="center"/>
        <w:rPr>
          <w:rFonts w:ascii="Cambria" w:hAnsi="Cambria" w:eastAsia="Cambria" w:cs="Cambria"/>
          <w:b w:val="0"/>
          <w:bCs w:val="0"/>
          <w:i w:val="0"/>
          <w:iCs w:val="0"/>
          <w:sz w:val="40"/>
          <w:szCs w:val="40"/>
        </w:rPr>
      </w:pPr>
    </w:p>
    <w:p xmlns:wp14="http://schemas.microsoft.com/office/word/2010/wordml" w14:paraId="26BDE155" wp14:textId="77777777">
      <w:pPr>
        <w:jc w:val="center"/>
        <w:rPr>
          <w:rFonts w:ascii="Cambria" w:hAnsi="Cambria" w:eastAsia="Cambria" w:cs="Cambria"/>
          <w:sz w:val="36"/>
          <w:szCs w:val="36"/>
          <w:lang w:val="en-US"/>
        </w:rPr>
      </w:pPr>
      <w:r>
        <w:rPr>
          <w:rFonts w:ascii="Cambria" w:hAnsi="Cambria" w:eastAsia="Cambria" w:cs="Cambria"/>
          <w:sz w:val="36"/>
          <w:szCs w:val="36"/>
          <w:lang w:val="en-US"/>
        </w:rPr>
        <w:t>Lớp: 24IT4</w:t>
      </w:r>
    </w:p>
    <w:p xmlns:wp14="http://schemas.microsoft.com/office/word/2010/wordml" w14:paraId="1CB3C63E" wp14:textId="77777777">
      <w:pPr>
        <w:jc w:val="center"/>
        <w:rPr>
          <w:rFonts w:ascii="Cambria" w:hAnsi="Cambria" w:eastAsia="Cambria" w:cs="Cambria"/>
          <w:sz w:val="36"/>
          <w:szCs w:val="36"/>
          <w:lang w:val="en-US"/>
        </w:rPr>
      </w:pPr>
      <w:r>
        <w:rPr>
          <w:rFonts w:ascii="Cambria" w:hAnsi="Cambria" w:eastAsia="Cambria" w:cs="Cambria"/>
          <w:sz w:val="36"/>
          <w:szCs w:val="36"/>
          <w:lang w:val="en-US"/>
        </w:rPr>
        <w:t>Ngành: CNTT và Truyền Thông</w:t>
      </w:r>
    </w:p>
    <w:p xmlns:wp14="http://schemas.microsoft.com/office/word/2010/wordml" w14:paraId="5879C5A0" wp14:textId="77777777">
      <w:pPr>
        <w:jc w:val="center"/>
        <w:rPr>
          <w:rFonts w:ascii="Cambria" w:hAnsi="Cambria" w:eastAsia="Cambria" w:cs="Cambria"/>
          <w:sz w:val="36"/>
          <w:szCs w:val="36"/>
          <w:lang w:val="en-US"/>
        </w:rPr>
      </w:pPr>
      <w:r>
        <w:rPr>
          <w:rFonts w:ascii="Cambria" w:hAnsi="Cambria" w:eastAsia="Cambria" w:cs="Cambria"/>
          <w:sz w:val="36"/>
          <w:szCs w:val="36"/>
          <w:lang w:val="en-US"/>
        </w:rPr>
        <w:t>Khóa: 3</w:t>
      </w:r>
    </w:p>
    <w:p xmlns:wp14="http://schemas.microsoft.com/office/word/2010/wordml" w14:paraId="7BAD2018" wp14:textId="77777777">
      <w:pPr>
        <w:jc w:val="center"/>
        <w:rPr>
          <w:rFonts w:ascii="Times New Roman" w:hAnsi="Times New Roman" w:cs="Times New Roman"/>
          <w:sz w:val="28"/>
          <w:szCs w:val="28"/>
          <w:lang w:val="vi-VN"/>
        </w:rPr>
      </w:pPr>
      <w:r>
        <w:rPr>
          <w:rFonts w:ascii="Cambria" w:hAnsi="Cambria" w:eastAsia="Cambria" w:cs="Cambria"/>
          <w:sz w:val="36"/>
          <w:szCs w:val="36"/>
          <w:lang w:val="en-US"/>
        </w:rPr>
        <w:t>Hà Nội, tháng 3 năm 2026</w:t>
      </w:r>
    </w:p>
    <w:p xmlns:wp14="http://schemas.microsoft.com/office/word/2010/wordml" w14:paraId="097E1B9F" wp14:textId="77777777">
      <w:pPr>
        <w:jc w:val="center"/>
        <w:rPr>
          <w:rFonts w:asciiTheme="minorHAnsi" w:hAnsiTheme="minorHAnsi" w:eastAsiaTheme="minorEastAsia" w:cstheme="minorBidi"/>
          <w:color w:val="auto"/>
          <w:sz w:val="24"/>
        </w:rPr>
      </w:pPr>
      <w:r>
        <w:rPr>
          <w:rFonts w:ascii="Times New Roman" w:hAnsi="Times New Roman" w:cs="Times New Roman"/>
          <w:b/>
          <w:bCs/>
          <w:sz w:val="48"/>
          <w:szCs w:val="48"/>
          <w:lang w:val="vi-VN"/>
        </w:rPr>
        <w:t>MỤC LỤC</w:t>
      </w:r>
      <w:r>
        <w:br w:type="textWrapping"/>
      </w:r>
      <w:r>
        <w:fldChar w:fldCharType="begin"/>
      </w:r>
      <w:r>
        <w:instrText xml:space="preserve"> HYPERLINK \l "_Toc214227963" </w:instrText>
      </w:r>
      <w:r>
        <w:fldChar w:fldCharType="separate"/>
      </w:r>
      <w:r>
        <w:rPr>
          <w:rStyle w:val="51"/>
          <w:lang w:val="vi-VN"/>
        </w:rPr>
        <w:t>Mục Lục</w:t>
      </w:r>
      <w:r>
        <w:tab/>
      </w:r>
      <w:r>
        <w:fldChar w:fldCharType="begin"/>
      </w:r>
      <w:r>
        <w:instrText xml:space="preserve"> PAGEREF _Toc214227963 \h </w:instrText>
      </w:r>
      <w:r>
        <w:fldChar w:fldCharType="separate"/>
      </w:r>
      <w:r>
        <w:t>1</w:t>
      </w:r>
      <w:r>
        <w:fldChar w:fldCharType="end"/>
      </w:r>
      <w:r>
        <w:fldChar w:fldCharType="end"/>
      </w:r>
    </w:p>
    <w:p xmlns:wp14="http://schemas.microsoft.com/office/word/2010/wordml" w14:paraId="6F26CDCA" wp14:textId="77777777">
      <w:pPr>
        <w:pStyle w:val="142"/>
        <w:tabs>
          <w:tab w:val="right" w:leader="dot" w:pos="9350"/>
        </w:tabs>
        <w:rPr>
          <w:rFonts w:asciiTheme="minorHAnsi" w:hAnsiTheme="minorHAnsi" w:eastAsiaTheme="minorEastAsia" w:cstheme="minorBidi"/>
          <w:color w:val="auto"/>
          <w:sz w:val="24"/>
        </w:rPr>
      </w:pPr>
      <w:r>
        <w:fldChar w:fldCharType="begin"/>
      </w:r>
      <w:r>
        <w:instrText xml:space="preserve"> HYPERLINK \l "_Toc214227964" </w:instrText>
      </w:r>
      <w:r>
        <w:fldChar w:fldCharType="separate"/>
      </w:r>
      <w:r>
        <w:rPr>
          <w:rStyle w:val="51"/>
          <w:lang w:val="vi-VN"/>
        </w:rPr>
        <w:t>Phụ Lục</w:t>
      </w:r>
      <w:r>
        <w:tab/>
      </w:r>
      <w:r>
        <w:fldChar w:fldCharType="begin"/>
      </w:r>
      <w:r>
        <w:instrText xml:space="preserve"> PAGEREF _Toc214227964 \h </w:instrText>
      </w:r>
      <w:r>
        <w:fldChar w:fldCharType="separate"/>
      </w:r>
      <w:r>
        <w:t>2</w:t>
      </w:r>
      <w:r>
        <w:fldChar w:fldCharType="end"/>
      </w:r>
      <w:r>
        <w:fldChar w:fldCharType="end"/>
      </w:r>
    </w:p>
    <w:p xmlns:wp14="http://schemas.microsoft.com/office/word/2010/wordml" w14:paraId="6012815B" wp14:textId="77777777">
      <w:pPr>
        <w:pStyle w:val="142"/>
        <w:tabs>
          <w:tab w:val="right" w:leader="dot" w:pos="9350"/>
        </w:tabs>
        <w:rPr>
          <w:rFonts w:asciiTheme="minorHAnsi" w:hAnsiTheme="minorHAnsi" w:eastAsiaTheme="minorEastAsia" w:cstheme="minorBidi"/>
          <w:color w:val="auto"/>
          <w:sz w:val="24"/>
        </w:rPr>
      </w:pPr>
      <w:r>
        <w:fldChar w:fldCharType="begin"/>
      </w:r>
      <w:r>
        <w:instrText xml:space="preserve"> HYPERLINK \l "_Toc214227965" </w:instrText>
      </w:r>
      <w:r>
        <w:fldChar w:fldCharType="separate"/>
      </w:r>
      <w:r>
        <w:rPr>
          <w:rStyle w:val="51"/>
          <w:lang w:val="vi-VN"/>
        </w:rPr>
        <w:t>Mở đầu</w:t>
      </w:r>
      <w:r>
        <w:tab/>
      </w:r>
      <w:r>
        <w:fldChar w:fldCharType="begin"/>
      </w:r>
      <w:r>
        <w:instrText xml:space="preserve"> PAGEREF _Toc214227965 \h </w:instrText>
      </w:r>
      <w:r>
        <w:fldChar w:fldCharType="separate"/>
      </w:r>
      <w:r>
        <w:t>5</w:t>
      </w:r>
      <w:r>
        <w:fldChar w:fldCharType="end"/>
      </w:r>
      <w:r>
        <w:fldChar w:fldCharType="end"/>
      </w:r>
    </w:p>
    <w:p xmlns:wp14="http://schemas.microsoft.com/office/word/2010/wordml" w14:paraId="1794A139" wp14:textId="77777777">
      <w:pPr>
        <w:pStyle w:val="142"/>
        <w:tabs>
          <w:tab w:val="right" w:leader="dot" w:pos="9350"/>
        </w:tabs>
        <w:rPr>
          <w:b/>
          <w:bCs/>
          <w:sz w:val="24"/>
          <w:szCs w:val="24"/>
        </w:rPr>
      </w:pPr>
      <w:r>
        <w:fldChar w:fldCharType="begin"/>
      </w:r>
      <w:r>
        <w:instrText xml:space="preserve"> HYPERLINK \l "_Toc214227966" </w:instrText>
      </w:r>
      <w:r>
        <w:fldChar w:fldCharType="separate"/>
      </w:r>
      <w:r>
        <w:rPr>
          <w:rStyle w:val="51"/>
          <w:lang w:val="vi-VN"/>
        </w:rPr>
        <w:t>Phần 1 : Tổng Quan</w:t>
      </w:r>
      <w:r>
        <w:tab/>
      </w:r>
      <w:r>
        <w:fldChar w:fldCharType="begin"/>
      </w:r>
      <w:r>
        <w:instrText xml:space="preserve"> PAGEREF _Toc214227966 \h </w:instrText>
      </w:r>
      <w:r>
        <w:fldChar w:fldCharType="separate"/>
      </w:r>
      <w:r>
        <w:t>7</w:t>
      </w:r>
      <w:r>
        <w:fldChar w:fldCharType="end"/>
      </w:r>
      <w:r>
        <w:fldChar w:fldCharType="end"/>
      </w:r>
    </w:p>
    <w:p xmlns:wp14="http://schemas.microsoft.com/office/word/2010/wordml" w14:paraId="0118A435" wp14:textId="77777777">
      <w:pPr>
        <w:pStyle w:val="142"/>
        <w:tabs>
          <w:tab w:val="right" w:leader="dot" w:pos="9350"/>
        </w:tabs>
        <w:rPr>
          <w:rFonts w:asciiTheme="minorHAnsi" w:hAnsiTheme="minorHAnsi" w:eastAsiaTheme="minorEastAsia" w:cstheme="minorBidi"/>
          <w:color w:val="auto"/>
          <w:sz w:val="24"/>
        </w:rPr>
      </w:pPr>
      <w:r>
        <w:rPr>
          <w:rFonts w:hint="default"/>
          <w:lang w:val="en-US"/>
        </w:rPr>
        <w:t>1.1 giới thiệu đề tài</w:t>
      </w:r>
      <w:r>
        <w:fldChar w:fldCharType="begin"/>
      </w:r>
      <w:r>
        <w:instrText xml:space="preserve"> HYPERLINK \l "_Toc214227967" </w:instrText>
      </w:r>
      <w:r>
        <w:fldChar w:fldCharType="separate"/>
      </w:r>
      <w:r>
        <w:tab/>
      </w:r>
      <w:r>
        <w:fldChar w:fldCharType="begin"/>
      </w:r>
      <w:r>
        <w:instrText xml:space="preserve"> PAGEREF _Toc214227967 \h </w:instrText>
      </w:r>
      <w:r>
        <w:fldChar w:fldCharType="separate"/>
      </w:r>
      <w:r>
        <w:t>7</w:t>
      </w:r>
      <w:r>
        <w:fldChar w:fldCharType="end"/>
      </w:r>
      <w:r>
        <w:fldChar w:fldCharType="end"/>
      </w:r>
    </w:p>
    <w:p xmlns:wp14="http://schemas.microsoft.com/office/word/2010/wordml" w14:paraId="074985BD" wp14:textId="77777777">
      <w:pPr>
        <w:pStyle w:val="142"/>
        <w:tabs>
          <w:tab w:val="right" w:leader="dot" w:pos="9350"/>
        </w:tabs>
        <w:rPr>
          <w:rFonts w:asciiTheme="minorHAnsi" w:hAnsiTheme="minorHAnsi" w:eastAsiaTheme="minorEastAsia" w:cstheme="minorBidi"/>
          <w:color w:val="auto"/>
          <w:sz w:val="24"/>
        </w:rPr>
      </w:pPr>
      <w:r>
        <w:rPr>
          <w:rFonts w:hint="default"/>
          <w:lang w:val="en-US"/>
        </w:rPr>
        <w:t>1.2 mục tiêu cẩu hệ thống</w:t>
      </w:r>
      <w:r>
        <w:fldChar w:fldCharType="begin"/>
      </w:r>
      <w:r>
        <w:instrText xml:space="preserve"> HYPERLINK \l "_Toc214227968" </w:instrText>
      </w:r>
      <w:r>
        <w:fldChar w:fldCharType="separate"/>
      </w:r>
      <w:r>
        <w:tab/>
      </w:r>
      <w:r>
        <w:fldChar w:fldCharType="begin"/>
      </w:r>
      <w:r>
        <w:instrText xml:space="preserve"> PAGEREF _Toc214227968 \h </w:instrText>
      </w:r>
      <w:r>
        <w:fldChar w:fldCharType="separate"/>
      </w:r>
      <w:r>
        <w:t>7</w:t>
      </w:r>
      <w:r>
        <w:fldChar w:fldCharType="end"/>
      </w:r>
      <w:r>
        <w:fldChar w:fldCharType="end"/>
      </w:r>
    </w:p>
    <w:p xmlns:wp14="http://schemas.microsoft.com/office/word/2010/wordml" w14:paraId="77069B69" wp14:textId="77777777">
      <w:pPr>
        <w:pStyle w:val="142"/>
        <w:tabs>
          <w:tab w:val="right" w:leader="dot" w:pos="9350"/>
        </w:tabs>
        <w:rPr>
          <w:rFonts w:asciiTheme="minorHAnsi" w:hAnsiTheme="minorHAnsi" w:eastAsiaTheme="minorEastAsia" w:cstheme="minorBidi"/>
          <w:color w:val="auto"/>
          <w:sz w:val="24"/>
        </w:rPr>
      </w:pPr>
      <w:r>
        <w:rPr>
          <w:rFonts w:hint="default"/>
          <w:lang w:val="en-US"/>
        </w:rPr>
        <w:t>1.3 kế hoạch thực hiện</w:t>
      </w:r>
      <w:r>
        <w:fldChar w:fldCharType="begin"/>
      </w:r>
      <w:r>
        <w:instrText xml:space="preserve"> HYPERLINK \l "_Toc214227969" </w:instrText>
      </w:r>
      <w:r>
        <w:fldChar w:fldCharType="separate"/>
      </w:r>
      <w:r>
        <w:tab/>
      </w:r>
      <w:r>
        <w:fldChar w:fldCharType="begin"/>
      </w:r>
      <w:r>
        <w:instrText xml:space="preserve"> PAGEREF _Toc214227969 \h </w:instrText>
      </w:r>
      <w:r>
        <w:fldChar w:fldCharType="separate"/>
      </w:r>
      <w:r>
        <w:t>8</w:t>
      </w:r>
      <w:r>
        <w:fldChar w:fldCharType="end"/>
      </w:r>
      <w:r>
        <w:fldChar w:fldCharType="end"/>
      </w:r>
    </w:p>
    <w:p xmlns:wp14="http://schemas.microsoft.com/office/word/2010/wordml" w14:paraId="38BE0DF9" wp14:textId="77777777">
      <w:pPr>
        <w:pStyle w:val="142"/>
        <w:tabs>
          <w:tab w:val="right" w:leader="dot" w:pos="9350"/>
        </w:tabs>
        <w:rPr>
          <w:rFonts w:asciiTheme="minorHAnsi" w:hAnsiTheme="minorHAnsi" w:eastAsiaTheme="minorEastAsia" w:cstheme="minorBidi"/>
          <w:color w:val="auto"/>
          <w:sz w:val="24"/>
        </w:rPr>
      </w:pPr>
      <w:r>
        <w:rPr>
          <w:rFonts w:hint="default"/>
          <w:lang w:val="en-US"/>
        </w:rPr>
        <w:t>1.4 lý do lựa chọn công nghệ</w:t>
      </w:r>
      <w:r>
        <w:fldChar w:fldCharType="begin"/>
      </w:r>
      <w:r>
        <w:instrText xml:space="preserve"> HYPERLINK \l "_Toc214227970" </w:instrText>
      </w:r>
      <w:r>
        <w:fldChar w:fldCharType="separate"/>
      </w:r>
      <w:r>
        <w:tab/>
      </w:r>
      <w:r>
        <w:fldChar w:fldCharType="begin"/>
      </w:r>
      <w:r>
        <w:instrText xml:space="preserve"> PAGEREF _Toc214227970 \h </w:instrText>
      </w:r>
      <w:r>
        <w:fldChar w:fldCharType="separate"/>
      </w:r>
      <w:r>
        <w:t>8</w:t>
      </w:r>
      <w:r>
        <w:fldChar w:fldCharType="end"/>
      </w:r>
      <w:r>
        <w:fldChar w:fldCharType="end"/>
      </w:r>
    </w:p>
    <w:p xmlns:wp14="http://schemas.microsoft.com/office/word/2010/wordml" w14:paraId="67BC73BE" wp14:textId="77777777">
      <w:pPr>
        <w:pStyle w:val="142"/>
        <w:tabs>
          <w:tab w:val="right" w:leader="dot" w:pos="9350"/>
        </w:tabs>
        <w:rPr>
          <w:rFonts w:hint="default"/>
          <w:lang w:val="en-US"/>
        </w:rPr>
      </w:pPr>
      <w:r>
        <w:rPr>
          <w:rFonts w:hint="default"/>
          <w:lang w:val="en-US"/>
        </w:rPr>
        <w:t>1.5 yêu cầu của hệ thống</w:t>
      </w:r>
    </w:p>
    <w:p xmlns:wp14="http://schemas.microsoft.com/office/word/2010/wordml" w14:paraId="2CCF49EF" wp14:textId="77777777">
      <w:pPr>
        <w:pStyle w:val="142"/>
        <w:tabs>
          <w:tab w:val="right" w:leader="dot" w:pos="9350"/>
        </w:tabs>
        <w:rPr>
          <w:rFonts w:asciiTheme="minorHAnsi" w:hAnsiTheme="minorHAnsi" w:eastAsiaTheme="minorEastAsia" w:cstheme="minorBidi"/>
          <w:color w:val="auto"/>
          <w:sz w:val="24"/>
        </w:rPr>
      </w:pPr>
      <w:r>
        <w:rPr>
          <w:rFonts w:hint="default"/>
          <w:lang w:val="en-US"/>
        </w:rPr>
        <w:t>1.6 mô hình tổng quan hệ thống</w:t>
      </w:r>
      <w:r>
        <w:fldChar w:fldCharType="begin"/>
      </w:r>
      <w:r>
        <w:instrText xml:space="preserve"> HYPERLINK \l "_Toc214227971" </w:instrText>
      </w:r>
      <w:r>
        <w:fldChar w:fldCharType="separate"/>
      </w:r>
      <w:r>
        <w:tab/>
      </w:r>
      <w:r>
        <w:fldChar w:fldCharType="begin"/>
      </w:r>
      <w:r>
        <w:instrText xml:space="preserve"> PAGEREF _Toc214227971 \h </w:instrText>
      </w:r>
      <w:r>
        <w:fldChar w:fldCharType="separate"/>
      </w:r>
      <w:r>
        <w:t>8</w:t>
      </w:r>
      <w:r>
        <w:fldChar w:fldCharType="end"/>
      </w:r>
      <w:r>
        <w:fldChar w:fldCharType="end"/>
      </w:r>
    </w:p>
    <w:p xmlns:wp14="http://schemas.microsoft.com/office/word/2010/wordml" w14:paraId="10437F0C" wp14:textId="77777777">
      <w:pPr>
        <w:pStyle w:val="142"/>
        <w:tabs>
          <w:tab w:val="right" w:leader="dot" w:pos="9350"/>
        </w:tabs>
        <w:rPr>
          <w:rFonts w:asciiTheme="minorHAnsi" w:hAnsiTheme="minorHAnsi" w:eastAsiaTheme="minorEastAsia" w:cstheme="minorBidi"/>
          <w:color w:val="auto"/>
          <w:sz w:val="24"/>
        </w:rPr>
      </w:pPr>
      <w:r>
        <w:rPr>
          <w:rFonts w:hint="default"/>
          <w:lang w:val="en-US"/>
        </w:rPr>
        <w:t>1.7 tổng kết</w:t>
      </w:r>
      <w:r>
        <w:fldChar w:fldCharType="begin"/>
      </w:r>
      <w:r>
        <w:instrText xml:space="preserve"> HYPERLINK \l "_Toc214227972" </w:instrText>
      </w:r>
      <w:r>
        <w:fldChar w:fldCharType="separate"/>
      </w:r>
      <w:r>
        <w:tab/>
      </w:r>
      <w:r>
        <w:fldChar w:fldCharType="begin"/>
      </w:r>
      <w:r>
        <w:instrText xml:space="preserve"> PAGEREF _Toc214227972 \h </w:instrText>
      </w:r>
      <w:r>
        <w:fldChar w:fldCharType="separate"/>
      </w:r>
      <w:r>
        <w:t>9</w:t>
      </w:r>
      <w:r>
        <w:fldChar w:fldCharType="end"/>
      </w:r>
      <w:r>
        <w:fldChar w:fldCharType="end"/>
      </w:r>
    </w:p>
    <w:p xmlns:wp14="http://schemas.microsoft.com/office/word/2010/wordml" w14:paraId="59409776" wp14:textId="77777777">
      <w:pPr>
        <w:pStyle w:val="142"/>
        <w:tabs>
          <w:tab w:val="right" w:leader="dot" w:pos="9350"/>
        </w:tabs>
        <w:rPr>
          <w:rFonts w:hint="default"/>
          <w:lang w:val="en-US"/>
        </w:rPr>
      </w:pPr>
      <w:r>
        <w:rPr>
          <w:rStyle w:val="51"/>
          <w:b w:val="0"/>
          <w:bCs w:val="0"/>
          <w:lang w:val="vi-VN"/>
        </w:rPr>
        <w:t xml:space="preserve">Phần 2 : </w:t>
      </w:r>
      <w:r>
        <w:rPr>
          <w:rStyle w:val="51"/>
          <w:rFonts w:hint="default"/>
          <w:b w:val="0"/>
          <w:bCs w:val="0"/>
          <w:lang w:val="en-US"/>
        </w:rPr>
        <w:t>Khảo sát hệ thống</w:t>
      </w:r>
      <w:r>
        <w:fldChar w:fldCharType="begin"/>
      </w:r>
      <w:r>
        <w:instrText xml:space="preserve"> HYPERLINK \l "_Toc214227973" </w:instrText>
      </w:r>
      <w:r>
        <w:fldChar w:fldCharType="separate"/>
      </w:r>
      <w:r>
        <w:tab/>
      </w:r>
      <w:r>
        <w:fldChar w:fldCharType="begin"/>
      </w:r>
      <w:r>
        <w:instrText xml:space="preserve"> PAGEREF _Toc214227973 \h </w:instrText>
      </w:r>
      <w:r>
        <w:fldChar w:fldCharType="separate"/>
      </w:r>
      <w:r>
        <w:t>9</w:t>
      </w:r>
      <w:r>
        <w:fldChar w:fldCharType="end"/>
      </w:r>
      <w:r>
        <w:fldChar w:fldCharType="end"/>
      </w:r>
    </w:p>
    <w:p xmlns:wp14="http://schemas.microsoft.com/office/word/2010/wordml" w14:paraId="48613A8D" wp14:textId="77777777">
      <w:pPr>
        <w:pStyle w:val="142"/>
        <w:tabs>
          <w:tab w:val="right" w:leader="dot" w:pos="9350"/>
        </w:tabs>
        <w:rPr>
          <w:rFonts w:asciiTheme="minorHAnsi" w:hAnsiTheme="minorHAnsi" w:eastAsiaTheme="minorEastAsia" w:cstheme="minorBidi"/>
          <w:color w:val="auto"/>
          <w:sz w:val="24"/>
        </w:rPr>
      </w:pPr>
      <w:r>
        <w:rPr>
          <w:rFonts w:hint="default"/>
          <w:lang w:val="en-US"/>
        </w:rPr>
        <w:t>2.1 giới thiệu</w:t>
      </w:r>
      <w:r>
        <w:fldChar w:fldCharType="begin"/>
      </w:r>
      <w:r>
        <w:instrText xml:space="preserve"> HYPERLINK \l "_Toc214227974" </w:instrText>
      </w:r>
      <w:r>
        <w:fldChar w:fldCharType="separate"/>
      </w:r>
      <w:r>
        <w:tab/>
      </w:r>
      <w:r>
        <w:fldChar w:fldCharType="begin"/>
      </w:r>
      <w:r>
        <w:instrText xml:space="preserve"> PAGEREF _Toc214227974 \h </w:instrText>
      </w:r>
      <w:r>
        <w:fldChar w:fldCharType="separate"/>
      </w:r>
      <w:r>
        <w:t>10</w:t>
      </w:r>
      <w:r>
        <w:fldChar w:fldCharType="end"/>
      </w:r>
      <w:r>
        <w:fldChar w:fldCharType="end"/>
      </w:r>
    </w:p>
    <w:p xmlns:wp14="http://schemas.microsoft.com/office/word/2010/wordml" w14:paraId="0BF89826" wp14:textId="77777777">
      <w:pPr>
        <w:pStyle w:val="142"/>
        <w:tabs>
          <w:tab w:val="right" w:leader="dot" w:pos="9350"/>
        </w:tabs>
        <w:rPr>
          <w:rFonts w:asciiTheme="minorHAnsi" w:hAnsiTheme="minorHAnsi" w:eastAsiaTheme="minorEastAsia" w:cstheme="minorBidi"/>
          <w:color w:val="auto"/>
          <w:sz w:val="24"/>
        </w:rPr>
      </w:pPr>
      <w:r>
        <w:rPr>
          <w:rFonts w:hint="default"/>
          <w:lang w:val="en-US"/>
        </w:rPr>
        <w:t>2.2 phạm vi khảo sát</w:t>
      </w:r>
      <w:r>
        <w:fldChar w:fldCharType="begin"/>
      </w:r>
      <w:r>
        <w:instrText xml:space="preserve"> HYPERLINK \l "_Toc214227975" </w:instrText>
      </w:r>
      <w:r>
        <w:fldChar w:fldCharType="separate"/>
      </w:r>
      <w:r>
        <w:tab/>
      </w:r>
      <w:r>
        <w:fldChar w:fldCharType="begin"/>
      </w:r>
      <w:r>
        <w:instrText xml:space="preserve"> PAGEREF _Toc214227975 \h </w:instrText>
      </w:r>
      <w:r>
        <w:fldChar w:fldCharType="separate"/>
      </w:r>
      <w:r>
        <w:t>10</w:t>
      </w:r>
      <w:r>
        <w:fldChar w:fldCharType="end"/>
      </w:r>
      <w:r>
        <w:fldChar w:fldCharType="end"/>
      </w:r>
    </w:p>
    <w:p xmlns:wp14="http://schemas.microsoft.com/office/word/2010/wordml" w14:paraId="3A39048A" wp14:textId="77777777">
      <w:pPr>
        <w:pStyle w:val="142"/>
        <w:tabs>
          <w:tab w:val="right" w:leader="dot" w:pos="9350"/>
        </w:tabs>
        <w:rPr>
          <w:rFonts w:asciiTheme="minorHAnsi" w:hAnsiTheme="minorHAnsi" w:eastAsiaTheme="minorEastAsia" w:cstheme="minorBidi"/>
          <w:color w:val="auto"/>
          <w:sz w:val="24"/>
        </w:rPr>
      </w:pPr>
      <w:r>
        <w:rPr>
          <w:rFonts w:hint="default"/>
          <w:lang w:val="en-US"/>
        </w:rPr>
        <w:t>2.3 đối tượng khảo sát</w:t>
      </w:r>
      <w:r>
        <w:fldChar w:fldCharType="begin"/>
      </w:r>
      <w:r>
        <w:instrText xml:space="preserve"> HYPERLINK \l "_Toc214227976" </w:instrText>
      </w:r>
      <w:r>
        <w:fldChar w:fldCharType="separate"/>
      </w:r>
      <w:r>
        <w:tab/>
      </w:r>
      <w:r>
        <w:fldChar w:fldCharType="begin"/>
      </w:r>
      <w:r>
        <w:instrText xml:space="preserve"> PAGEREF _Toc214227976 \h </w:instrText>
      </w:r>
      <w:r>
        <w:fldChar w:fldCharType="separate"/>
      </w:r>
      <w:r>
        <w:t>10</w:t>
      </w:r>
      <w:r>
        <w:fldChar w:fldCharType="end"/>
      </w:r>
      <w:r>
        <w:fldChar w:fldCharType="end"/>
      </w:r>
    </w:p>
    <w:p xmlns:wp14="http://schemas.microsoft.com/office/word/2010/wordml" w14:paraId="2F88FD32" wp14:textId="77777777">
      <w:pPr>
        <w:pStyle w:val="142"/>
        <w:tabs>
          <w:tab w:val="right" w:leader="dot" w:pos="9350"/>
        </w:tabs>
        <w:rPr>
          <w:rFonts w:asciiTheme="minorHAnsi" w:hAnsiTheme="minorHAnsi" w:eastAsiaTheme="minorEastAsia" w:cstheme="minorBidi"/>
          <w:color w:val="auto"/>
          <w:sz w:val="24"/>
        </w:rPr>
      </w:pPr>
      <w:r>
        <w:rPr>
          <w:rFonts w:hint="default"/>
          <w:lang w:val="en-US"/>
        </w:rPr>
        <w:t>2.4 phương pháp khảo sát</w:t>
      </w:r>
      <w:r>
        <w:fldChar w:fldCharType="begin"/>
      </w:r>
      <w:r>
        <w:instrText xml:space="preserve"> HYPERLINK \l "_Toc214227977" </w:instrText>
      </w:r>
      <w:r>
        <w:fldChar w:fldCharType="separate"/>
      </w:r>
      <w:r>
        <w:tab/>
      </w:r>
      <w:r>
        <w:fldChar w:fldCharType="begin"/>
      </w:r>
      <w:r>
        <w:instrText xml:space="preserve"> PAGEREF _Toc214227977 \h </w:instrText>
      </w:r>
      <w:r>
        <w:fldChar w:fldCharType="separate"/>
      </w:r>
      <w:r>
        <w:t>11</w:t>
      </w:r>
      <w:r>
        <w:fldChar w:fldCharType="end"/>
      </w:r>
      <w:r>
        <w:fldChar w:fldCharType="end"/>
      </w:r>
    </w:p>
    <w:p xmlns:wp14="http://schemas.microsoft.com/office/word/2010/wordml" w14:paraId="26FBD6E8" wp14:textId="77777777">
      <w:pPr>
        <w:pStyle w:val="142"/>
        <w:tabs>
          <w:tab w:val="right" w:leader="dot" w:pos="9350"/>
        </w:tabs>
        <w:rPr>
          <w:rFonts w:asciiTheme="minorHAnsi" w:hAnsiTheme="minorHAnsi" w:eastAsiaTheme="minorEastAsia" w:cstheme="minorBidi"/>
          <w:color w:val="auto"/>
          <w:sz w:val="24"/>
        </w:rPr>
      </w:pPr>
      <w:r>
        <w:rPr>
          <w:rFonts w:hint="default"/>
          <w:lang w:val="en-US"/>
        </w:rPr>
        <w:t>2.5 hiện trạng hệ thống</w:t>
      </w:r>
      <w:r>
        <w:fldChar w:fldCharType="begin"/>
      </w:r>
      <w:r>
        <w:instrText xml:space="preserve"> HYPERLINK \l "_Toc214227978" </w:instrText>
      </w:r>
      <w:r>
        <w:fldChar w:fldCharType="separate"/>
      </w:r>
      <w:r>
        <w:tab/>
      </w:r>
      <w:r>
        <w:fldChar w:fldCharType="begin"/>
      </w:r>
      <w:r>
        <w:instrText xml:space="preserve"> PAGEREF _Toc214227978 \h </w:instrText>
      </w:r>
      <w:r>
        <w:fldChar w:fldCharType="separate"/>
      </w:r>
      <w:r>
        <w:t>11</w:t>
      </w:r>
      <w:r>
        <w:fldChar w:fldCharType="end"/>
      </w:r>
      <w:r>
        <w:fldChar w:fldCharType="end"/>
      </w:r>
    </w:p>
    <w:p xmlns:wp14="http://schemas.microsoft.com/office/word/2010/wordml" w14:paraId="468A1B4B" wp14:textId="77777777">
      <w:pPr>
        <w:pStyle w:val="142"/>
        <w:tabs>
          <w:tab w:val="right" w:leader="dot" w:pos="9350"/>
        </w:tabs>
        <w:rPr>
          <w:rFonts w:asciiTheme="minorHAnsi" w:hAnsiTheme="minorHAnsi" w:eastAsiaTheme="minorEastAsia" w:cstheme="minorBidi"/>
          <w:color w:val="auto"/>
          <w:sz w:val="24"/>
        </w:rPr>
      </w:pPr>
      <w:r>
        <w:rPr>
          <w:rFonts w:hint="default"/>
          <w:lang w:val="en-US"/>
        </w:rPr>
        <w:t>2.6 các vấn đề tồn tại</w:t>
      </w:r>
      <w:r>
        <w:fldChar w:fldCharType="begin"/>
      </w:r>
      <w:r>
        <w:instrText xml:space="preserve"> HYPERLINK \l "_Toc214227979" </w:instrText>
      </w:r>
      <w:r>
        <w:fldChar w:fldCharType="separate"/>
      </w:r>
      <w:r>
        <w:tab/>
      </w:r>
      <w:r>
        <w:fldChar w:fldCharType="begin"/>
      </w:r>
      <w:r>
        <w:instrText xml:space="preserve"> PAGEREF _Toc214227979 \h </w:instrText>
      </w:r>
      <w:r>
        <w:fldChar w:fldCharType="separate"/>
      </w:r>
      <w:r>
        <w:t>12</w:t>
      </w:r>
      <w:r>
        <w:fldChar w:fldCharType="end"/>
      </w:r>
      <w:r>
        <w:fldChar w:fldCharType="end"/>
      </w:r>
    </w:p>
    <w:p xmlns:wp14="http://schemas.microsoft.com/office/word/2010/wordml" w14:paraId="5E7FD5D8" wp14:textId="77777777">
      <w:pPr>
        <w:pStyle w:val="142"/>
        <w:tabs>
          <w:tab w:val="right" w:leader="dot" w:pos="9350"/>
        </w:tabs>
        <w:rPr>
          <w:rFonts w:asciiTheme="minorHAnsi" w:hAnsiTheme="minorHAnsi" w:eastAsiaTheme="minorEastAsia" w:cstheme="minorBidi"/>
          <w:color w:val="auto"/>
          <w:sz w:val="24"/>
        </w:rPr>
      </w:pPr>
      <w:r>
        <w:rPr>
          <w:rFonts w:hint="default"/>
          <w:lang w:val="en-US"/>
        </w:rPr>
        <w:t>2.7 nhu cầu đặt ra cho hệ thông mới</w:t>
      </w:r>
      <w:r>
        <w:fldChar w:fldCharType="begin"/>
      </w:r>
      <w:r>
        <w:instrText xml:space="preserve"> HYPERLINK \l "_Toc214227980" </w:instrText>
      </w:r>
      <w:r>
        <w:fldChar w:fldCharType="separate"/>
      </w:r>
      <w:r>
        <w:tab/>
      </w:r>
      <w:r>
        <w:fldChar w:fldCharType="begin"/>
      </w:r>
      <w:r>
        <w:instrText xml:space="preserve"> PAGEREF _Toc214227980 \h </w:instrText>
      </w:r>
      <w:r>
        <w:fldChar w:fldCharType="separate"/>
      </w:r>
      <w:r>
        <w:t>12</w:t>
      </w:r>
      <w:r>
        <w:fldChar w:fldCharType="end"/>
      </w:r>
      <w:r>
        <w:fldChar w:fldCharType="end"/>
      </w:r>
    </w:p>
    <w:p xmlns:wp14="http://schemas.microsoft.com/office/word/2010/wordml" w14:paraId="2063258F" wp14:textId="77777777">
      <w:pPr>
        <w:pStyle w:val="142"/>
        <w:tabs>
          <w:tab w:val="right" w:leader="dot" w:pos="9350"/>
        </w:tabs>
        <w:rPr>
          <w:rFonts w:asciiTheme="minorHAnsi" w:hAnsiTheme="minorHAnsi" w:eastAsiaTheme="minorEastAsia" w:cstheme="minorBidi"/>
          <w:color w:val="auto"/>
          <w:sz w:val="24"/>
        </w:rPr>
      </w:pPr>
      <w:r>
        <w:rPr>
          <w:rStyle w:val="51"/>
        </w:rPr>
        <w:t>PHẦN 3</w:t>
      </w:r>
      <w:r>
        <w:rPr>
          <w:rStyle w:val="51"/>
          <w:lang w:val="vi-VN"/>
        </w:rPr>
        <w:t xml:space="preserve"> :</w:t>
      </w:r>
      <w:r>
        <w:rPr>
          <w:rStyle w:val="51"/>
        </w:rPr>
        <w:t xml:space="preserve"> </w:t>
      </w:r>
      <w:r>
        <w:rPr>
          <w:rStyle w:val="51"/>
          <w:rFonts w:hint="default"/>
          <w:lang w:val="en-US"/>
        </w:rPr>
        <w:t>Luồng Hoạt Động</w:t>
      </w:r>
      <w:r>
        <w:fldChar w:fldCharType="begin"/>
      </w:r>
      <w:r>
        <w:instrText xml:space="preserve"> HYPERLINK \l "_Toc214227981" </w:instrText>
      </w:r>
      <w:r>
        <w:fldChar w:fldCharType="separate"/>
      </w:r>
      <w:r>
        <w:tab/>
      </w:r>
      <w:r>
        <w:fldChar w:fldCharType="begin"/>
      </w:r>
      <w:r>
        <w:instrText xml:space="preserve"> PAGEREF _Toc214227981 \h </w:instrText>
      </w:r>
      <w:r>
        <w:fldChar w:fldCharType="separate"/>
      </w:r>
      <w:r>
        <w:t>12</w:t>
      </w:r>
      <w:r>
        <w:fldChar w:fldCharType="end"/>
      </w:r>
      <w:r>
        <w:fldChar w:fldCharType="end"/>
      </w:r>
    </w:p>
    <w:p xmlns:wp14="http://schemas.microsoft.com/office/word/2010/wordml" w14:paraId="36261652" wp14:textId="77777777">
      <w:pPr>
        <w:pStyle w:val="142"/>
        <w:tabs>
          <w:tab w:val="right" w:leader="dot" w:pos="9350"/>
        </w:tabs>
        <w:rPr>
          <w:rFonts w:asciiTheme="minorHAnsi" w:hAnsiTheme="minorHAnsi" w:eastAsiaTheme="minorEastAsia" w:cstheme="minorBidi"/>
          <w:color w:val="auto"/>
          <w:sz w:val="24"/>
        </w:rPr>
      </w:pPr>
      <w:r>
        <w:rPr>
          <w:rFonts w:hint="default"/>
          <w:lang w:val="en-US"/>
        </w:rPr>
        <w:t xml:space="preserve">3.1 Luồng Hoạt Động </w:t>
      </w:r>
      <w:r>
        <w:fldChar w:fldCharType="begin"/>
      </w:r>
      <w:r>
        <w:instrText xml:space="preserve"> HYPERLINK \l "_Toc214227982" </w:instrText>
      </w:r>
      <w:r>
        <w:fldChar w:fldCharType="separate"/>
      </w:r>
      <w:r>
        <w:tab/>
      </w:r>
      <w:r>
        <w:fldChar w:fldCharType="begin"/>
      </w:r>
      <w:r>
        <w:instrText xml:space="preserve"> PAGEREF _Toc214227982 \h </w:instrText>
      </w:r>
      <w:r>
        <w:fldChar w:fldCharType="separate"/>
      </w:r>
      <w:r>
        <w:t>13</w:t>
      </w:r>
      <w:r>
        <w:fldChar w:fldCharType="end"/>
      </w:r>
      <w:r>
        <w:fldChar w:fldCharType="end"/>
      </w:r>
    </w:p>
    <w:p xmlns:wp14="http://schemas.microsoft.com/office/word/2010/wordml" w14:paraId="090C5E3B" wp14:textId="77777777">
      <w:pPr>
        <w:pStyle w:val="142"/>
        <w:tabs>
          <w:tab w:val="right" w:leader="dot" w:pos="9350"/>
        </w:tabs>
        <w:rPr>
          <w:rFonts w:asciiTheme="minorHAnsi" w:hAnsiTheme="minorHAnsi" w:eastAsiaTheme="minorEastAsia" w:cstheme="minorBidi"/>
          <w:color w:val="auto"/>
          <w:sz w:val="24"/>
        </w:rPr>
      </w:pPr>
      <w:r>
        <w:rPr>
          <w:rFonts w:hint="default"/>
          <w:lang w:val="en-US"/>
        </w:rPr>
        <w:t>3.2 Luồng Hoạt Động Mượn Sách</w:t>
      </w:r>
      <w:r>
        <w:fldChar w:fldCharType="begin"/>
      </w:r>
      <w:r>
        <w:instrText xml:space="preserve"> HYPERLINK \l "_Toc214227983" </w:instrText>
      </w:r>
      <w:r>
        <w:fldChar w:fldCharType="separate"/>
      </w:r>
      <w:r>
        <w:tab/>
      </w:r>
      <w:r>
        <w:fldChar w:fldCharType="begin"/>
      </w:r>
      <w:r>
        <w:instrText xml:space="preserve"> PAGEREF _Toc214227983 \h </w:instrText>
      </w:r>
      <w:r>
        <w:fldChar w:fldCharType="separate"/>
      </w:r>
      <w:r>
        <w:t>15</w:t>
      </w:r>
      <w:r>
        <w:fldChar w:fldCharType="end"/>
      </w:r>
      <w:r>
        <w:fldChar w:fldCharType="end"/>
      </w:r>
    </w:p>
    <w:p xmlns:wp14="http://schemas.microsoft.com/office/word/2010/wordml" w14:paraId="2388001D" wp14:textId="77777777">
      <w:pPr>
        <w:pStyle w:val="142"/>
        <w:tabs>
          <w:tab w:val="right" w:leader="dot" w:pos="9350"/>
        </w:tabs>
        <w:rPr>
          <w:rFonts w:asciiTheme="minorHAnsi" w:hAnsiTheme="minorHAnsi" w:eastAsiaTheme="minorEastAsia" w:cstheme="minorBidi"/>
          <w:color w:val="auto"/>
          <w:sz w:val="24"/>
        </w:rPr>
      </w:pPr>
      <w:r>
        <w:rPr>
          <w:rFonts w:hint="default"/>
          <w:lang w:val="en-US"/>
        </w:rPr>
        <w:t>3.3 Luồng Hoạt Động Trả Sách</w:t>
      </w:r>
      <w:r>
        <w:fldChar w:fldCharType="begin"/>
      </w:r>
      <w:r>
        <w:instrText xml:space="preserve"> HYPERLINK \l "_Toc214227984" </w:instrText>
      </w:r>
      <w:r>
        <w:fldChar w:fldCharType="separate"/>
      </w:r>
      <w:r>
        <w:tab/>
      </w:r>
      <w:r>
        <w:fldChar w:fldCharType="begin"/>
      </w:r>
      <w:r>
        <w:instrText xml:space="preserve"> PAGEREF _Toc214227984 \h </w:instrText>
      </w:r>
      <w:r>
        <w:fldChar w:fldCharType="separate"/>
      </w:r>
      <w:r>
        <w:t>20</w:t>
      </w:r>
      <w:r>
        <w:fldChar w:fldCharType="end"/>
      </w:r>
      <w:r>
        <w:fldChar w:fldCharType="end"/>
      </w:r>
    </w:p>
    <w:p xmlns:wp14="http://schemas.microsoft.com/office/word/2010/wordml" w14:paraId="4830DA58" wp14:textId="77777777">
      <w:pPr>
        <w:pStyle w:val="142"/>
        <w:tabs>
          <w:tab w:val="right" w:leader="dot" w:pos="9350"/>
        </w:tabs>
        <w:rPr>
          <w:rFonts w:asciiTheme="minorHAnsi" w:hAnsiTheme="minorHAnsi" w:eastAsiaTheme="minorEastAsia" w:cstheme="minorBidi"/>
          <w:color w:val="auto"/>
          <w:sz w:val="24"/>
        </w:rPr>
      </w:pPr>
      <w:r>
        <w:rPr>
          <w:rFonts w:hint="default"/>
          <w:lang w:val="en-US"/>
        </w:rPr>
        <w:t>3.4 Luồng Hoạt Động Tra Cứu Sách</w:t>
      </w:r>
      <w:r>
        <w:fldChar w:fldCharType="begin"/>
      </w:r>
      <w:r>
        <w:instrText xml:space="preserve"> HYPERLINK \l "_Toc214227985" </w:instrText>
      </w:r>
      <w:r>
        <w:fldChar w:fldCharType="separate"/>
      </w:r>
      <w:r>
        <w:tab/>
      </w:r>
      <w:r>
        <w:fldChar w:fldCharType="begin"/>
      </w:r>
      <w:r>
        <w:instrText xml:space="preserve"> PAGEREF _Toc214227985 \h </w:instrText>
      </w:r>
      <w:r>
        <w:fldChar w:fldCharType="separate"/>
      </w:r>
      <w:r>
        <w:t>23</w:t>
      </w:r>
      <w:r>
        <w:fldChar w:fldCharType="end"/>
      </w:r>
      <w:r>
        <w:fldChar w:fldCharType="end"/>
      </w:r>
    </w:p>
    <w:p xmlns:wp14="http://schemas.microsoft.com/office/word/2010/wordml" w14:paraId="06C0D9F4" wp14:textId="77777777">
      <w:pPr>
        <w:pStyle w:val="142"/>
        <w:tabs>
          <w:tab w:val="right" w:leader="dot" w:pos="9350"/>
        </w:tabs>
        <w:rPr>
          <w:rFonts w:asciiTheme="minorHAnsi" w:hAnsiTheme="minorHAnsi" w:eastAsiaTheme="minorEastAsia" w:cstheme="minorBidi"/>
          <w:color w:val="auto"/>
          <w:sz w:val="24"/>
        </w:rPr>
      </w:pPr>
      <w:r>
        <w:rPr>
          <w:rStyle w:val="51"/>
        </w:rPr>
        <w:t xml:space="preserve">PHẦN </w:t>
      </w:r>
      <w:r>
        <w:rPr>
          <w:rStyle w:val="51"/>
          <w:rFonts w:hint="default"/>
          <w:lang w:val="en-US"/>
        </w:rPr>
        <w:t>4</w:t>
      </w:r>
      <w:r>
        <w:rPr>
          <w:rStyle w:val="51"/>
          <w:lang w:val="vi-VN"/>
        </w:rPr>
        <w:t xml:space="preserve"> :</w:t>
      </w:r>
      <w:r>
        <w:rPr>
          <w:rStyle w:val="51"/>
        </w:rPr>
        <w:t xml:space="preserve"> </w:t>
      </w:r>
      <w:r>
        <w:rPr>
          <w:rStyle w:val="51"/>
          <w:rFonts w:hint="default"/>
          <w:lang w:val="en-US"/>
        </w:rPr>
        <w:t>Thiết Kế Hệ Thống</w:t>
      </w:r>
      <w:r>
        <w:fldChar w:fldCharType="begin"/>
      </w:r>
      <w:r>
        <w:instrText xml:space="preserve"> HYPERLINK \l "_Toc214227986" </w:instrText>
      </w:r>
      <w:r>
        <w:fldChar w:fldCharType="separate"/>
      </w:r>
      <w:r>
        <w:tab/>
      </w:r>
      <w:r>
        <w:fldChar w:fldCharType="begin"/>
      </w:r>
      <w:r>
        <w:instrText xml:space="preserve"> PAGEREF _Toc214227986 \h </w:instrText>
      </w:r>
      <w:r>
        <w:fldChar w:fldCharType="separate"/>
      </w:r>
      <w:r>
        <w:t>27</w:t>
      </w:r>
      <w:r>
        <w:fldChar w:fldCharType="end"/>
      </w:r>
      <w:r>
        <w:fldChar w:fldCharType="end"/>
      </w:r>
    </w:p>
    <w:p xmlns:wp14="http://schemas.microsoft.com/office/word/2010/wordml" w14:paraId="3469AB70" wp14:textId="77777777">
      <w:pPr>
        <w:pStyle w:val="142"/>
        <w:tabs>
          <w:tab w:val="right" w:leader="dot" w:pos="9350"/>
        </w:tabs>
      </w:pPr>
      <w:r>
        <w:fldChar w:fldCharType="begin"/>
      </w:r>
      <w:r>
        <w:instrText xml:space="preserve"> HYPERLINK \l "_Toc214227987" </w:instrText>
      </w:r>
      <w:r>
        <w:fldChar w:fldCharType="separate"/>
      </w:r>
      <w:r>
        <w:tab/>
      </w:r>
      <w:r>
        <w:fldChar w:fldCharType="begin"/>
      </w:r>
      <w:r>
        <w:instrText xml:space="preserve"> PAGEREF _Toc214227987 \h </w:instrText>
      </w:r>
      <w:r>
        <w:fldChar w:fldCharType="separate"/>
      </w:r>
      <w:r>
        <w:t>28</w:t>
      </w:r>
      <w:r>
        <w:fldChar w:fldCharType="end"/>
      </w:r>
      <w:r>
        <w:fldChar w:fldCharType="end"/>
      </w:r>
    </w:p>
    <w:p xmlns:wp14="http://schemas.microsoft.com/office/word/2010/wordml" w14:paraId="4F18521B" wp14:textId="77777777">
      <w:pPr>
        <w:pStyle w:val="142"/>
        <w:tabs>
          <w:tab w:val="right" w:leader="dot" w:pos="9350"/>
        </w:tabs>
        <w:rPr>
          <w:rFonts w:asciiTheme="minorHAnsi" w:hAnsiTheme="minorHAnsi" w:eastAsiaTheme="minorEastAsia" w:cstheme="minorBidi"/>
          <w:color w:val="auto"/>
          <w:sz w:val="24"/>
        </w:rPr>
      </w:pPr>
      <w:r>
        <w:fldChar w:fldCharType="begin"/>
      </w:r>
      <w:r>
        <w:instrText xml:space="preserve"> HYPERLINK \l "_Toc214227987" </w:instrText>
      </w:r>
      <w:r>
        <w:fldChar w:fldCharType="separate"/>
      </w:r>
      <w:r>
        <w:tab/>
      </w:r>
      <w:r>
        <w:fldChar w:fldCharType="begin"/>
      </w:r>
      <w:r>
        <w:instrText xml:space="preserve"> PAGEREF _Toc214227987 \h </w:instrText>
      </w:r>
      <w:r>
        <w:fldChar w:fldCharType="separate"/>
      </w:r>
      <w:r>
        <w:t>28</w:t>
      </w:r>
      <w:r>
        <w:fldChar w:fldCharType="end"/>
      </w:r>
      <w:r>
        <w:fldChar w:fldCharType="end"/>
      </w:r>
    </w:p>
    <w:p xmlns:wp14="http://schemas.microsoft.com/office/word/2010/wordml" w14:paraId="4AA6AA90" wp14:textId="77777777">
      <w:pPr>
        <w:pStyle w:val="142"/>
        <w:tabs>
          <w:tab w:val="right" w:leader="dot" w:pos="9350"/>
        </w:tabs>
        <w:rPr>
          <w:rFonts w:asciiTheme="minorHAnsi" w:hAnsiTheme="minorHAnsi" w:eastAsiaTheme="minorEastAsia" w:cstheme="minorBidi"/>
          <w:color w:val="auto"/>
          <w:sz w:val="24"/>
        </w:rPr>
      </w:pPr>
      <w:r>
        <w:fldChar w:fldCharType="begin"/>
      </w:r>
      <w:r>
        <w:instrText xml:space="preserve"> HYPERLINK \l "_Toc214227987" </w:instrText>
      </w:r>
      <w:r>
        <w:fldChar w:fldCharType="separate"/>
      </w:r>
      <w:r>
        <w:tab/>
      </w:r>
      <w:r>
        <w:fldChar w:fldCharType="begin"/>
      </w:r>
      <w:r>
        <w:instrText xml:space="preserve"> PAGEREF _Toc214227987 \h </w:instrText>
      </w:r>
      <w:r>
        <w:fldChar w:fldCharType="separate"/>
      </w:r>
      <w:r>
        <w:t>28</w:t>
      </w:r>
      <w:r>
        <w:fldChar w:fldCharType="end"/>
      </w:r>
      <w:r>
        <w:fldChar w:fldCharType="end"/>
      </w:r>
    </w:p>
    <w:p xmlns:wp14="http://schemas.microsoft.com/office/word/2010/wordml" w14:paraId="58194857" wp14:textId="77777777">
      <w:pPr>
        <w:pStyle w:val="142"/>
        <w:tabs>
          <w:tab w:val="right" w:leader="dot" w:pos="9350"/>
        </w:tabs>
        <w:rPr>
          <w:rFonts w:asciiTheme="minorHAnsi" w:hAnsiTheme="minorHAnsi" w:eastAsiaTheme="minorEastAsia" w:cstheme="minorBidi"/>
          <w:color w:val="auto"/>
          <w:sz w:val="24"/>
        </w:rPr>
      </w:pPr>
      <w:r>
        <w:fldChar w:fldCharType="begin"/>
      </w:r>
      <w:r>
        <w:instrText xml:space="preserve"> HYPERLINK \l "_Toc214227987" </w:instrText>
      </w:r>
      <w:r>
        <w:fldChar w:fldCharType="separate"/>
      </w:r>
      <w:r>
        <w:tab/>
      </w:r>
      <w:r>
        <w:fldChar w:fldCharType="begin"/>
      </w:r>
      <w:r>
        <w:instrText xml:space="preserve"> PAGEREF _Toc214227987 \h </w:instrText>
      </w:r>
      <w:r>
        <w:fldChar w:fldCharType="separate"/>
      </w:r>
      <w:r>
        <w:t>28</w:t>
      </w:r>
      <w:r>
        <w:fldChar w:fldCharType="end"/>
      </w:r>
      <w:r>
        <w:fldChar w:fldCharType="end"/>
      </w:r>
    </w:p>
    <w:p xmlns:wp14="http://schemas.microsoft.com/office/word/2010/wordml" w14:paraId="57B1BAD8" wp14:textId="77777777">
      <w:pPr>
        <w:pStyle w:val="142"/>
        <w:tabs>
          <w:tab w:val="right" w:leader="dot" w:pos="9350"/>
        </w:tabs>
        <w:rPr>
          <w:rFonts w:asciiTheme="minorHAnsi" w:hAnsiTheme="minorHAnsi" w:eastAsiaTheme="minorEastAsia" w:cstheme="minorBidi"/>
          <w:color w:val="auto"/>
          <w:sz w:val="24"/>
        </w:rPr>
      </w:pPr>
      <w:r>
        <w:fldChar w:fldCharType="begin"/>
      </w:r>
      <w:r>
        <w:instrText xml:space="preserve"> HYPERLINK \l "_Toc214227987" </w:instrText>
      </w:r>
      <w:r>
        <w:fldChar w:fldCharType="separate"/>
      </w:r>
      <w:r>
        <w:tab/>
      </w:r>
      <w:r>
        <w:fldChar w:fldCharType="begin"/>
      </w:r>
      <w:r>
        <w:instrText xml:space="preserve"> PAGEREF _Toc214227987 \h </w:instrText>
      </w:r>
      <w:r>
        <w:fldChar w:fldCharType="separate"/>
      </w:r>
      <w:r>
        <w:t>28</w:t>
      </w:r>
      <w:r>
        <w:fldChar w:fldCharType="end"/>
      </w:r>
      <w:r>
        <w:fldChar w:fldCharType="end"/>
      </w:r>
    </w:p>
    <w:p xmlns:wp14="http://schemas.microsoft.com/office/word/2010/wordml" w14:paraId="471DF82E" wp14:textId="77777777">
      <w:pPr>
        <w:pStyle w:val="142"/>
        <w:tabs>
          <w:tab w:val="right" w:leader="dot" w:pos="9350"/>
        </w:tabs>
        <w:rPr>
          <w:rFonts w:asciiTheme="minorHAnsi" w:hAnsiTheme="minorHAnsi" w:eastAsiaTheme="minorEastAsia" w:cstheme="minorBidi"/>
          <w:color w:val="auto"/>
          <w:sz w:val="24"/>
        </w:rPr>
      </w:pPr>
      <w:r>
        <w:fldChar w:fldCharType="begin"/>
      </w:r>
      <w:r>
        <w:instrText xml:space="preserve"> HYPERLINK \l "_Toc214227987" </w:instrText>
      </w:r>
      <w:r>
        <w:fldChar w:fldCharType="separate"/>
      </w:r>
      <w:r>
        <w:tab/>
      </w:r>
      <w:r>
        <w:fldChar w:fldCharType="begin"/>
      </w:r>
      <w:r>
        <w:instrText xml:space="preserve"> PAGEREF _Toc214227987 \h </w:instrText>
      </w:r>
      <w:r>
        <w:fldChar w:fldCharType="separate"/>
      </w:r>
      <w:r>
        <w:t>28</w:t>
      </w:r>
      <w:r>
        <w:fldChar w:fldCharType="end"/>
      </w:r>
      <w:r>
        <w:fldChar w:fldCharType="end"/>
      </w:r>
    </w:p>
    <w:p xmlns:wp14="http://schemas.microsoft.com/office/word/2010/wordml" w14:paraId="23FFCA49" wp14:textId="77777777"/>
    <w:p xmlns:wp14="http://schemas.microsoft.com/office/word/2010/wordml" w14:paraId="74F0D056" wp14:textId="77777777"/>
    <w:p xmlns:wp14="http://schemas.microsoft.com/office/word/2010/wordml" w14:paraId="5C580C64" wp14:textId="77777777"/>
    <w:p xmlns:wp14="http://schemas.microsoft.com/office/word/2010/wordml" w14:paraId="2B9448A8" wp14:textId="77777777">
      <w:pPr>
        <w:pStyle w:val="2"/>
        <w:bidi w:val="0"/>
        <w:jc w:val="center"/>
        <w:rPr>
          <w:rFonts w:ascii="Times New Roman" w:hAnsi="Times New Roman" w:cs="Times New Roman"/>
          <w:sz w:val="32"/>
          <w:szCs w:val="32"/>
          <w:lang w:val="vi-VN"/>
        </w:rPr>
      </w:pPr>
      <w:r>
        <w:rPr>
          <w:rFonts w:ascii="Times New Roman" w:hAnsi="Times New Roman" w:cs="Times New Roman"/>
          <w:sz w:val="32"/>
          <w:szCs w:val="32"/>
          <w:lang w:val="vi-VN"/>
        </w:rPr>
        <w:t>MỞ ĐẦU</w:t>
      </w:r>
    </w:p>
    <w:p xmlns:wp14="http://schemas.microsoft.com/office/word/2010/wordml" w14:paraId="21069206" wp14:textId="77777777">
      <w:pPr>
        <w:bidi w:val="0"/>
        <w:spacing w:before="240" w:beforeAutospacing="0" w:after="240" w:afterAutospacing="0"/>
        <w:rPr>
          <w:sz w:val="32"/>
          <w:szCs w:val="32"/>
          <w:lang w:val="en-US"/>
        </w:rPr>
      </w:pPr>
      <w:r>
        <w:rPr>
          <w:sz w:val="32"/>
          <w:szCs w:val="32"/>
          <w:lang w:val="en-US"/>
        </w:rPr>
        <w:t>Hiện nay, công nghệ thông tin được ứng dụng rộng rãi trong nhiều lĩnh vực nhằm nâng cao hiệu quả quản lý và tiết kiệm thời gian. Trong đó, việc quản lý thư viện bằng phương pháp thủ công thường gặp nhiều khó khăn như dễ nhầm lẫn, khó thống kê và mất nhiều thời gian khi tìm kiếm thông tin.</w:t>
      </w:r>
    </w:p>
    <w:p xmlns:wp14="http://schemas.microsoft.com/office/word/2010/wordml" w14:paraId="23570717" wp14:textId="77777777">
      <w:pPr>
        <w:bidi w:val="0"/>
        <w:spacing w:before="240" w:beforeAutospacing="0" w:after="240" w:afterAutospacing="0"/>
        <w:rPr>
          <w:sz w:val="32"/>
          <w:szCs w:val="32"/>
          <w:lang w:val="en-US"/>
        </w:rPr>
      </w:pPr>
      <w:r>
        <w:rPr>
          <w:sz w:val="32"/>
          <w:szCs w:val="32"/>
          <w:lang w:val="en-US"/>
        </w:rPr>
        <w:t xml:space="preserve">Xuất phát từ thực tế đó, em chọn đề tài </w:t>
      </w:r>
      <w:r>
        <w:rPr>
          <w:b/>
          <w:bCs/>
          <w:sz w:val="32"/>
          <w:szCs w:val="32"/>
          <w:lang w:val="en-US"/>
        </w:rPr>
        <w:t>“Xây dựng ứng dụng quản lý thư viện sử dụng C# và PostgreSQL”</w:t>
      </w:r>
      <w:r>
        <w:rPr>
          <w:sz w:val="32"/>
          <w:szCs w:val="32"/>
          <w:lang w:val="en-US"/>
        </w:rPr>
        <w:t xml:space="preserve"> nhằm xây dựng một chương trình hỗ trợ quản lý sách, độc giả và quá trình mượn – trả sách một cách thuận tiện và chính xác hơn.</w:t>
      </w:r>
    </w:p>
    <w:p xmlns:wp14="http://schemas.microsoft.com/office/word/2010/wordml" w14:paraId="53B5627D" wp14:textId="77777777">
      <w:pPr>
        <w:bidi w:val="0"/>
        <w:spacing w:before="240" w:beforeAutospacing="0" w:after="240" w:afterAutospacing="0"/>
        <w:rPr>
          <w:sz w:val="32"/>
          <w:szCs w:val="32"/>
          <w:lang w:val="en-US"/>
        </w:rPr>
      </w:pPr>
      <w:r>
        <w:rPr>
          <w:sz w:val="32"/>
          <w:szCs w:val="32"/>
          <w:lang w:val="en-US"/>
        </w:rPr>
        <w:t>Thông qua đề tài này, em có cơ hội áp dụng các kiến thức đã học trong môn Cơ sở dữ liệu như thiết kế bảng dữ liệu, xác định khóa chính, khóa ngoại và thực hiện các câu lệnh truy vấn SQL. Đồng thời, đề tài cũng giúp em rèn luyện kỹ năng lập trình và kết nối cơ sở dữ liệu với ứng dụng thực tế.</w:t>
      </w:r>
    </w:p>
    <w:p xmlns:wp14="http://schemas.microsoft.com/office/word/2010/wordml" w14:paraId="0D653DCB" wp14:textId="77777777">
      <w:pPr>
        <w:bidi w:val="0"/>
        <w:spacing w:before="240" w:beforeAutospacing="0" w:after="240" w:afterAutospacing="0"/>
        <w:rPr>
          <w:sz w:val="32"/>
          <w:szCs w:val="32"/>
          <w:lang w:val="en-US"/>
        </w:rPr>
      </w:pPr>
      <w:r>
        <w:rPr>
          <w:sz w:val="32"/>
          <w:szCs w:val="32"/>
          <w:lang w:val="en-US"/>
        </w:rPr>
        <w:t>Do thời gian thực hiện còn hạn chế và kiến thức chưa thật sự sâu, báo cáo chắc chắn vẫn còn thiếu sót. Em rất mong nhận được sự góp ý của giảng viên để bài làm được hoàn thiện hơn.</w:t>
      </w:r>
    </w:p>
    <w:p xmlns:wp14="http://schemas.microsoft.com/office/word/2010/wordml" w14:paraId="43D09D67" wp14:textId="77777777">
      <w:pPr>
        <w:bidi w:val="0"/>
        <w:spacing w:before="240" w:beforeAutospacing="0" w:after="240" w:afterAutospacing="0"/>
        <w:rPr>
          <w:sz w:val="32"/>
          <w:szCs w:val="32"/>
          <w:lang w:val="en-US"/>
        </w:rPr>
      </w:pPr>
      <w:r>
        <w:rPr>
          <w:sz w:val="32"/>
          <w:szCs w:val="32"/>
          <w:lang w:val="en-US"/>
        </w:rPr>
        <w:t>Em xin chân thành cảm ơn.</w:t>
      </w:r>
    </w:p>
    <w:p xmlns:wp14="http://schemas.microsoft.com/office/word/2010/wordml" w14:paraId="48E3616B" wp14:textId="77777777">
      <w:pPr>
        <w:pStyle w:val="85"/>
        <w:keepNext w:val="0"/>
        <w:keepLines w:val="0"/>
        <w:pageBreakBefore w:val="0"/>
        <w:widowControl/>
        <w:suppressLineNumbers w:val="0"/>
        <w:bidi w:val="0"/>
        <w:ind w:firstLine="403" w:firstLineChars="126"/>
        <w:rPr>
          <w:sz w:val="32"/>
          <w:szCs w:val="32"/>
        </w:rPr>
      </w:pPr>
    </w:p>
    <w:p xmlns:wp14="http://schemas.microsoft.com/office/word/2010/wordml" w14:paraId="559DE1B9" wp14:textId="77777777">
      <w:pPr>
        <w:rPr>
          <w:rFonts w:hint="default"/>
          <w:lang w:val="vi-VN"/>
        </w:rPr>
      </w:pPr>
    </w:p>
    <w:p xmlns:wp14="http://schemas.microsoft.com/office/word/2010/wordml" w14:paraId="3E3FB38F" wp14:textId="77777777">
      <w:pPr>
        <w:pStyle w:val="2"/>
        <w:bidi w:val="0"/>
        <w:jc w:val="center"/>
        <w:rPr>
          <w:rFonts w:ascii="Times New Roman" w:hAnsi="Times New Roman" w:cs="Times New Roman"/>
          <w:sz w:val="48"/>
          <w:szCs w:val="48"/>
          <w:lang w:val="vi-VN"/>
        </w:rPr>
      </w:pPr>
      <w:r>
        <w:rPr>
          <w:rFonts w:hint="default" w:cs="Times New Roman"/>
          <w:sz w:val="48"/>
          <w:szCs w:val="48"/>
          <w:lang w:val="en-US"/>
        </w:rPr>
        <w:t>PHẦN</w:t>
      </w:r>
      <w:r>
        <w:rPr>
          <w:rFonts w:ascii="Times New Roman" w:hAnsi="Times New Roman" w:cs="Times New Roman"/>
          <w:sz w:val="48"/>
          <w:szCs w:val="48"/>
          <w:lang w:val="vi-VN"/>
        </w:rPr>
        <w:t xml:space="preserve"> 1. TỔNG QUAN</w:t>
      </w:r>
    </w:p>
    <w:p xmlns:wp14="http://schemas.microsoft.com/office/word/2010/wordml" w14:paraId="06D926E2" wp14:textId="77777777">
      <w:pPr>
        <w:pStyle w:val="2"/>
        <w:rPr>
          <w:b/>
          <w:bCs/>
          <w:sz w:val="24"/>
          <w:szCs w:val="24"/>
        </w:rPr>
      </w:pPr>
      <w:bookmarkStart w:name="_Toc214227967" w:id="0"/>
      <w:r>
        <w:rPr>
          <w:b/>
          <w:bCs/>
          <w:sz w:val="24"/>
          <w:szCs w:val="24"/>
        </w:rPr>
        <w:t>1.1. Giới thiệu đề tài</w:t>
      </w:r>
      <w:bookmarkEnd w:id="0"/>
    </w:p>
    <w:p xmlns:wp14="http://schemas.microsoft.com/office/word/2010/wordml" w14:paraId="53B56412" wp14:textId="77777777">
      <w:pPr>
        <w:rPr>
          <w:rFonts w:ascii="Times New Roman" w:hAnsi="Times New Roman" w:cs="Times New Roman"/>
          <w:sz w:val="24"/>
        </w:rPr>
      </w:pPr>
      <w:r>
        <w:rPr>
          <w:rFonts w:ascii="Times New Roman" w:hAnsi="Times New Roman" w:cs="Times New Roman"/>
          <w:sz w:val="24"/>
        </w:rPr>
        <w:t>Trong thời đại công nghệ thông tin phát triển mạnh mẽ, việc tin học hóa các hoạt động quản lý trong thư viện là xu hướng tất yếu nhằm nâng cao hiệu quả làm việc và chất lượng phục vụ người đọc.</w:t>
      </w:r>
    </w:p>
    <w:p xmlns:wp14="http://schemas.microsoft.com/office/word/2010/wordml" w14:paraId="70CCFAAD" wp14:textId="77777777">
      <w:pPr>
        <w:rPr>
          <w:rFonts w:ascii="Times New Roman" w:hAnsi="Times New Roman" w:cs="Times New Roman"/>
          <w:sz w:val="24"/>
        </w:rPr>
      </w:pPr>
      <w:r>
        <w:rPr>
          <w:rFonts w:ascii="Times New Roman" w:hAnsi="Times New Roman" w:cs="Times New Roman"/>
          <w:sz w:val="24"/>
        </w:rPr>
        <w:t xml:space="preserve">Đề tài </w:t>
      </w:r>
      <w:r>
        <w:rPr>
          <w:rFonts w:ascii="Times New Roman" w:hAnsi="Times New Roman" w:cs="Times New Roman"/>
          <w:b/>
          <w:bCs/>
          <w:sz w:val="24"/>
        </w:rPr>
        <w:t>“</w:t>
      </w:r>
      <w:r>
        <w:rPr>
          <w:rFonts w:ascii="Times New Roman" w:hAnsi="Times New Roman" w:cs="Times New Roman"/>
          <w:sz w:val="24"/>
        </w:rPr>
        <w:t>Hệ thống quản lý thư viện điện tử</w:t>
      </w:r>
      <w:r>
        <w:rPr>
          <w:rFonts w:ascii="Times New Roman" w:hAnsi="Times New Roman" w:cs="Times New Roman"/>
          <w:b/>
          <w:bCs/>
          <w:sz w:val="24"/>
        </w:rPr>
        <w:t>”</w:t>
      </w:r>
      <w:r>
        <w:rPr>
          <w:rFonts w:ascii="Times New Roman" w:hAnsi="Times New Roman" w:cs="Times New Roman"/>
          <w:sz w:val="24"/>
        </w:rPr>
        <w:t xml:space="preserve"> được xây dựng nhằm tự động hóa quy trình quản lý sách, độc giả, và hoạt động mượn trả tại thư viện. Hệ thống giúp giảm tải công việc thủ công, hỗ trợ tìm kiếm nhanh chóng, và tạo điều kiện cho việc thống kê, báo cáo dễ dàng hơn.</w:t>
      </w:r>
    </w:p>
    <w:p xmlns:wp14="http://schemas.microsoft.com/office/word/2010/wordml" w14:paraId="02B9AD85" wp14:textId="77777777">
      <w:pPr>
        <w:rPr>
          <w:rFonts w:ascii="Times New Roman" w:hAnsi="Times New Roman" w:cs="Times New Roman"/>
          <w:sz w:val="24"/>
        </w:rPr>
      </w:pPr>
      <w:r>
        <w:rPr>
          <w:rFonts w:ascii="Times New Roman" w:hAnsi="Times New Roman" w:cs="Times New Roman"/>
          <w:sz w:val="24"/>
        </w:rPr>
        <w:t>Bên cạnh đó, hệ thống còn tích hợp chức năng quản lý nhân viên để theo dõi, phân quyền, và ghi nhận các thao tác, giúp nâng cao tính bảo mật và trách nhiệm trong quá trình vận hành.</w:t>
      </w:r>
    </w:p>
    <w:p xmlns:wp14="http://schemas.microsoft.com/office/word/2010/wordml" w14:paraId="284285BC" wp14:textId="77777777">
      <w:pPr>
        <w:rPr>
          <w:rFonts w:ascii="Times New Roman" w:hAnsi="Times New Roman" w:cs="Times New Roman"/>
          <w:sz w:val="24"/>
        </w:rPr>
      </w:pPr>
      <w:r>
        <w:rPr>
          <w:rFonts w:ascii="Times New Roman" w:hAnsi="Times New Roman" w:cs="Times New Roman"/>
          <w:sz w:val="24"/>
        </w:rPr>
        <w:t>Cụ thể, hệ thống hỗ trợ:</w:t>
      </w:r>
    </w:p>
    <w:p xmlns:wp14="http://schemas.microsoft.com/office/word/2010/wordml" w14:paraId="1B113C8B" wp14:textId="77777777">
      <w:pPr>
        <w:ind w:firstLine="360"/>
        <w:rPr>
          <w:rFonts w:ascii="Times New Roman" w:hAnsi="Times New Roman" w:cs="Times New Roman"/>
          <w:sz w:val="24"/>
        </w:rPr>
      </w:pPr>
      <w:r>
        <w:rPr>
          <w:rFonts w:ascii="Times New Roman" w:hAnsi="Times New Roman" w:cs="Times New Roman"/>
          <w:sz w:val="24"/>
          <w:lang w:val="vi-VN"/>
        </w:rPr>
        <w:t xml:space="preserve">+ </w:t>
      </w:r>
      <w:r>
        <w:rPr>
          <w:rFonts w:ascii="Times New Roman" w:hAnsi="Times New Roman" w:cs="Times New Roman"/>
          <w:sz w:val="24"/>
        </w:rPr>
        <w:t>Cập nhật, lưu trữ và tra cứu thông tin sách, độc giả, phiếu mượn trả.</w:t>
      </w:r>
    </w:p>
    <w:p xmlns:wp14="http://schemas.microsoft.com/office/word/2010/wordml" w14:paraId="7F4C504C" wp14:textId="77777777">
      <w:pPr>
        <w:ind w:firstLine="360"/>
        <w:rPr>
          <w:rFonts w:ascii="Times New Roman" w:hAnsi="Times New Roman" w:cs="Times New Roman"/>
          <w:sz w:val="24"/>
        </w:rPr>
      </w:pPr>
      <w:r>
        <w:rPr>
          <w:rFonts w:ascii="Times New Roman" w:hAnsi="Times New Roman" w:cs="Times New Roman"/>
          <w:sz w:val="24"/>
          <w:lang w:val="vi-VN"/>
        </w:rPr>
        <w:t xml:space="preserve">+ </w:t>
      </w:r>
      <w:r>
        <w:rPr>
          <w:rFonts w:ascii="Times New Roman" w:hAnsi="Times New Roman" w:cs="Times New Roman"/>
          <w:sz w:val="24"/>
        </w:rPr>
        <w:t>Thực hiện thống kê, báo cáo phục vụ công tác quản lý.</w:t>
      </w:r>
    </w:p>
    <w:p xmlns:wp14="http://schemas.microsoft.com/office/word/2010/wordml" w14:paraId="2DB16F78" wp14:textId="77777777">
      <w:pPr>
        <w:ind w:firstLine="360"/>
        <w:rPr>
          <w:rFonts w:ascii="Times New Roman" w:hAnsi="Times New Roman" w:cs="Times New Roman"/>
          <w:sz w:val="24"/>
        </w:rPr>
      </w:pPr>
      <w:r>
        <w:rPr>
          <w:rFonts w:ascii="Times New Roman" w:hAnsi="Times New Roman" w:cs="Times New Roman"/>
          <w:sz w:val="24"/>
          <w:lang w:val="vi-VN"/>
        </w:rPr>
        <w:t>+</w:t>
      </w:r>
      <w:r>
        <w:rPr>
          <w:rFonts w:ascii="Times New Roman" w:hAnsi="Times New Roman" w:cs="Times New Roman"/>
          <w:sz w:val="24"/>
        </w:rPr>
        <w:t>Quản lý và phân công nhân viên</w:t>
      </w:r>
      <w:r>
        <w:rPr>
          <w:rFonts w:ascii="Times New Roman" w:hAnsi="Times New Roman" w:cs="Times New Roman"/>
          <w:sz w:val="24"/>
          <w:lang w:val="vi-VN"/>
        </w:rPr>
        <w:t xml:space="preserve"> hiệu quả và tiện lợi</w:t>
      </w:r>
    </w:p>
    <w:p xmlns:wp14="http://schemas.microsoft.com/office/word/2010/wordml" w14:paraId="6DC46EAC" wp14:textId="77777777">
      <w:pPr>
        <w:ind w:firstLine="360"/>
        <w:rPr>
          <w:rFonts w:ascii="Times New Roman" w:hAnsi="Times New Roman" w:cs="Times New Roman"/>
          <w:sz w:val="24"/>
          <w:lang w:val="vi-VN"/>
        </w:rPr>
      </w:pPr>
      <w:r>
        <w:rPr>
          <w:rFonts w:ascii="Times New Roman" w:hAnsi="Times New Roman" w:cs="Times New Roman"/>
          <w:sz w:val="24"/>
          <w:lang w:val="vi-VN"/>
        </w:rPr>
        <w:t>+</w:t>
      </w:r>
      <w:r>
        <w:rPr>
          <w:rFonts w:ascii="Times New Roman" w:hAnsi="Times New Roman" w:cs="Times New Roman"/>
          <w:sz w:val="24"/>
        </w:rPr>
        <w:t>Cung cấp giao diện thân thiện, giúp người dùng thao tác dễ dàng, nhanh chóng.</w:t>
      </w:r>
    </w:p>
    <w:p xmlns:wp14="http://schemas.microsoft.com/office/word/2010/wordml" w14:paraId="408B3CCB" wp14:textId="77777777">
      <w:pPr>
        <w:pStyle w:val="2"/>
        <w:rPr>
          <w:b/>
          <w:bCs/>
          <w:sz w:val="24"/>
          <w:szCs w:val="24"/>
        </w:rPr>
      </w:pPr>
      <w:bookmarkStart w:name="_Toc214227968" w:id="1"/>
      <w:r>
        <w:rPr>
          <w:b/>
          <w:bCs/>
          <w:sz w:val="24"/>
          <w:szCs w:val="24"/>
        </w:rPr>
        <w:t>1.2. Mục tiêu của hệ thống</w:t>
      </w:r>
      <w:bookmarkEnd w:id="1"/>
    </w:p>
    <w:p xmlns:wp14="http://schemas.microsoft.com/office/word/2010/wordml" w14:paraId="38A81050" wp14:textId="77777777">
      <w:pPr>
        <w:rPr>
          <w:rFonts w:ascii="Times New Roman" w:hAnsi="Times New Roman" w:cs="Times New Roman"/>
          <w:sz w:val="24"/>
        </w:rPr>
      </w:pPr>
      <w:r>
        <w:rPr>
          <w:rFonts w:ascii="Times New Roman" w:hAnsi="Times New Roman" w:cs="Times New Roman"/>
          <w:sz w:val="24"/>
        </w:rPr>
        <w:t>Hệ thống được xây dựng với các mục tiêu chính sau:</w:t>
      </w:r>
    </w:p>
    <w:p xmlns:wp14="http://schemas.microsoft.com/office/word/2010/wordml" w14:paraId="22869B5D" wp14:textId="77777777">
      <w:pPr>
        <w:ind w:firstLine="360"/>
        <w:rPr>
          <w:rFonts w:ascii="Times New Roman" w:hAnsi="Times New Roman" w:cs="Times New Roman"/>
          <w:sz w:val="24"/>
        </w:rPr>
      </w:pPr>
      <w:r>
        <w:rPr>
          <w:rFonts w:ascii="Times New Roman" w:hAnsi="Times New Roman" w:cs="Times New Roman"/>
          <w:sz w:val="24"/>
          <w:lang w:val="vi-VN"/>
        </w:rPr>
        <w:t xml:space="preserve">+ </w:t>
      </w:r>
      <w:r>
        <w:rPr>
          <w:rFonts w:ascii="Times New Roman" w:hAnsi="Times New Roman" w:cs="Times New Roman"/>
          <w:sz w:val="24"/>
        </w:rPr>
        <w:t>Tự</w:t>
      </w:r>
      <w:r>
        <w:rPr>
          <w:rFonts w:ascii="Times New Roman" w:hAnsi="Times New Roman" w:cs="Times New Roman"/>
          <w:sz w:val="24"/>
          <w:lang w:val="vi-VN"/>
        </w:rPr>
        <w:t xml:space="preserve"> đông hóa quy trình mươn trả sách</w:t>
      </w:r>
      <w:r>
        <w:rPr>
          <w:rFonts w:ascii="Times New Roman" w:hAnsi="Times New Roman" w:cs="Times New Roman"/>
          <w:sz w:val="24"/>
        </w:rPr>
        <w:t>, giúp giảm sai sót và tăng hiệu quả quản lý.</w:t>
      </w:r>
    </w:p>
    <w:p xmlns:wp14="http://schemas.microsoft.com/office/word/2010/wordml" w14:paraId="21031182" wp14:textId="77777777">
      <w:pPr>
        <w:ind w:firstLine="360"/>
        <w:rPr>
          <w:rFonts w:ascii="Times New Roman" w:hAnsi="Times New Roman" w:cs="Times New Roman"/>
          <w:sz w:val="24"/>
        </w:rPr>
      </w:pPr>
      <w:r>
        <w:rPr>
          <w:rFonts w:ascii="Times New Roman" w:hAnsi="Times New Roman" w:cs="Times New Roman"/>
          <w:sz w:val="24"/>
          <w:lang w:val="vi-VN"/>
        </w:rPr>
        <w:t xml:space="preserve">+ </w:t>
      </w:r>
      <w:r>
        <w:rPr>
          <w:rFonts w:ascii="Times New Roman" w:hAnsi="Times New Roman" w:cs="Times New Roman"/>
          <w:sz w:val="24"/>
        </w:rPr>
        <w:t>Lưu trữ và truy xuất dữ liệu nhanh, đảm bảo tính chính xác và toàn vẹn thông tin.</w:t>
      </w:r>
    </w:p>
    <w:p xmlns:wp14="http://schemas.microsoft.com/office/word/2010/wordml" w14:paraId="0DC37016" wp14:textId="77777777">
      <w:pPr>
        <w:ind w:firstLine="360"/>
        <w:rPr>
          <w:rFonts w:ascii="Times New Roman" w:hAnsi="Times New Roman" w:cs="Times New Roman"/>
          <w:sz w:val="24"/>
        </w:rPr>
      </w:pPr>
      <w:r>
        <w:rPr>
          <w:rFonts w:ascii="Times New Roman" w:hAnsi="Times New Roman" w:cs="Times New Roman"/>
          <w:sz w:val="24"/>
          <w:lang w:val="vi-VN"/>
        </w:rPr>
        <w:t xml:space="preserve">+ </w:t>
      </w:r>
      <w:r>
        <w:rPr>
          <w:rFonts w:ascii="Times New Roman" w:hAnsi="Times New Roman" w:cs="Times New Roman"/>
          <w:sz w:val="24"/>
        </w:rPr>
        <w:t>Hỗ trợ thống kê, báo cáo linh hoạt theo nhiều tiêu chí: tên sách, tác giả, năm xuất bản, nhà xuất bản, tình trạng sách, và lịch sử mượn trả.</w:t>
      </w:r>
    </w:p>
    <w:p xmlns:wp14="http://schemas.microsoft.com/office/word/2010/wordml" w14:paraId="1DAFB6E3" wp14:textId="77777777">
      <w:pPr>
        <w:ind w:firstLine="360"/>
        <w:rPr>
          <w:rFonts w:ascii="Times New Roman" w:hAnsi="Times New Roman" w:cs="Times New Roman"/>
          <w:sz w:val="24"/>
        </w:rPr>
      </w:pPr>
      <w:r>
        <w:rPr>
          <w:rFonts w:ascii="Times New Roman" w:hAnsi="Times New Roman" w:cs="Times New Roman"/>
          <w:sz w:val="24"/>
          <w:lang w:val="vi-VN"/>
        </w:rPr>
        <w:t xml:space="preserve">+ </w:t>
      </w:r>
      <w:r>
        <w:rPr>
          <w:rFonts w:ascii="Times New Roman" w:hAnsi="Times New Roman" w:cs="Times New Roman"/>
          <w:sz w:val="24"/>
        </w:rPr>
        <w:t>Quản lý nhân viên thư viện, bao gồm phân quyền, giám sát hoạt động và ghi log thao tác.</w:t>
      </w:r>
    </w:p>
    <w:p xmlns:wp14="http://schemas.microsoft.com/office/word/2010/wordml" w14:paraId="19425479" wp14:textId="77777777">
      <w:pPr>
        <w:rPr>
          <w:b/>
          <w:bCs/>
          <w:sz w:val="24"/>
          <w:szCs w:val="24"/>
          <w:lang w:val="vi-VN"/>
        </w:rPr>
      </w:pPr>
      <w:r>
        <w:rPr>
          <w:rFonts w:ascii="Times New Roman" w:hAnsi="Times New Roman" w:cs="Times New Roman"/>
          <w:sz w:val="24"/>
          <w:lang w:val="vi-VN"/>
        </w:rPr>
        <w:t xml:space="preserve">+ </w:t>
      </w:r>
      <w:r>
        <w:rPr>
          <w:rFonts w:ascii="Times New Roman" w:hAnsi="Times New Roman" w:cs="Times New Roman"/>
          <w:sz w:val="24"/>
        </w:rPr>
        <w:t>Cung cấp giao diện thân thiện, phù hợp cho cả cán bộ thư viện và độc giả sử dụng.</w:t>
      </w:r>
    </w:p>
    <w:p xmlns:wp14="http://schemas.microsoft.com/office/word/2010/wordml" w14:paraId="2407CC74" wp14:textId="77777777">
      <w:pPr>
        <w:pStyle w:val="2"/>
        <w:rPr>
          <w:b/>
          <w:bCs/>
          <w:sz w:val="24"/>
          <w:szCs w:val="24"/>
          <w:lang w:val="vi-VN"/>
        </w:rPr>
      </w:pPr>
      <w:r>
        <w:rPr>
          <w:b/>
          <w:bCs/>
          <w:sz w:val="24"/>
          <w:szCs w:val="24"/>
        </w:rPr>
        <w:t>1.3. Kế</w:t>
      </w:r>
      <w:r>
        <w:rPr>
          <w:b/>
          <w:bCs/>
          <w:sz w:val="24"/>
          <w:szCs w:val="24"/>
          <w:lang w:val="vi-VN"/>
        </w:rPr>
        <w:t xml:space="preserve"> hoạch thực hiện </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5"/>
        <w:gridCol w:w="2509"/>
        <w:gridCol w:w="1852"/>
        <w:gridCol w:w="1695"/>
        <w:gridCol w:w="1787"/>
      </w:tblGrid>
      <w:tr xmlns:wp14="http://schemas.microsoft.com/office/word/2010/wordml" w14:paraId="427BED9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115" w:type="dxa"/>
          </w:tcPr>
          <w:p w14:paraId="0F04399C" wp14:textId="77777777">
            <w:pPr>
              <w:widowControl w:val="0"/>
              <w:spacing w:after="0"/>
              <w:jc w:val="center"/>
              <w:rPr>
                <w:rFonts w:ascii="Times New Roman" w:hAnsi="Times New Roman" w:cs="Times New Roman"/>
                <w:b/>
                <w:bCs/>
                <w:sz w:val="24"/>
                <w:lang w:val="vi-VN"/>
              </w:rPr>
            </w:pPr>
            <w:r>
              <w:rPr>
                <w:rFonts w:ascii="Times New Roman" w:hAnsi="Times New Roman" w:cs="Times New Roman"/>
                <w:b/>
                <w:bCs/>
                <w:sz w:val="24"/>
                <w:lang w:val="vi-VN"/>
              </w:rPr>
              <w:t>STT</w:t>
            </w:r>
          </w:p>
        </w:tc>
        <w:tc>
          <w:tcPr>
            <w:tcW w:w="2509" w:type="dxa"/>
          </w:tcPr>
          <w:p w14:paraId="3022BEE2" wp14:textId="77777777">
            <w:pPr>
              <w:widowControl w:val="0"/>
              <w:spacing w:after="0"/>
              <w:jc w:val="center"/>
              <w:rPr>
                <w:rFonts w:ascii="Times New Roman" w:hAnsi="Times New Roman" w:cs="Times New Roman"/>
                <w:b/>
                <w:bCs/>
                <w:sz w:val="24"/>
                <w:lang w:val="vi-VN"/>
              </w:rPr>
            </w:pPr>
            <w:r>
              <w:rPr>
                <w:rFonts w:ascii="Times New Roman" w:hAnsi="Times New Roman" w:cs="Times New Roman"/>
                <w:b/>
                <w:bCs/>
                <w:sz w:val="24"/>
                <w:lang w:val="vi-VN"/>
              </w:rPr>
              <w:t>Nội dung thực hiện</w:t>
            </w:r>
          </w:p>
        </w:tc>
        <w:tc>
          <w:tcPr>
            <w:tcW w:w="1852" w:type="dxa"/>
          </w:tcPr>
          <w:p w14:paraId="4001BA32" wp14:textId="77777777">
            <w:pPr>
              <w:widowControl w:val="0"/>
              <w:spacing w:after="0"/>
              <w:jc w:val="both"/>
              <w:rPr>
                <w:rFonts w:ascii="Times New Roman" w:hAnsi="Times New Roman" w:cs="Times New Roman"/>
                <w:b/>
                <w:bCs/>
                <w:sz w:val="24"/>
                <w:lang w:val="vi-VN"/>
              </w:rPr>
            </w:pPr>
            <w:r>
              <w:rPr>
                <w:rFonts w:ascii="Times New Roman" w:hAnsi="Times New Roman" w:cs="Times New Roman"/>
                <w:b/>
                <w:bCs/>
                <w:sz w:val="24"/>
                <w:lang w:val="vi-VN"/>
              </w:rPr>
              <w:t>Người phụ trách</w:t>
            </w:r>
          </w:p>
        </w:tc>
        <w:tc>
          <w:tcPr>
            <w:tcW w:w="1695" w:type="dxa"/>
          </w:tcPr>
          <w:p w14:paraId="5B128D35" wp14:textId="77777777">
            <w:pPr>
              <w:widowControl w:val="0"/>
              <w:spacing w:after="0"/>
              <w:jc w:val="center"/>
              <w:rPr>
                <w:rFonts w:ascii="Times New Roman" w:hAnsi="Times New Roman" w:cs="Times New Roman"/>
                <w:b/>
                <w:bCs/>
                <w:sz w:val="24"/>
                <w:lang w:val="vi-VN"/>
              </w:rPr>
            </w:pPr>
            <w:r>
              <w:rPr>
                <w:rFonts w:ascii="Times New Roman" w:hAnsi="Times New Roman" w:cs="Times New Roman"/>
                <w:b/>
                <w:bCs/>
                <w:sz w:val="24"/>
                <w:lang w:val="vi-VN"/>
              </w:rPr>
              <w:t>Sản phầm cần đạt</w:t>
            </w:r>
          </w:p>
        </w:tc>
        <w:tc>
          <w:tcPr>
            <w:tcW w:w="1787" w:type="dxa"/>
          </w:tcPr>
          <w:p w14:paraId="1D50DEB1" wp14:textId="77777777">
            <w:pPr>
              <w:widowControl w:val="0"/>
              <w:spacing w:after="0"/>
              <w:jc w:val="center"/>
              <w:rPr>
                <w:rFonts w:ascii="Times New Roman" w:hAnsi="Times New Roman" w:cs="Times New Roman"/>
                <w:b/>
                <w:bCs/>
                <w:sz w:val="24"/>
                <w:lang w:val="vi-VN"/>
              </w:rPr>
            </w:pPr>
            <w:r>
              <w:rPr>
                <w:rFonts w:ascii="Times New Roman" w:hAnsi="Times New Roman" w:cs="Times New Roman"/>
                <w:b/>
                <w:bCs/>
                <w:sz w:val="24"/>
                <w:lang w:val="vi-VN"/>
              </w:rPr>
              <w:t>Ghi chú</w:t>
            </w:r>
          </w:p>
        </w:tc>
      </w:tr>
      <w:tr xmlns:wp14="http://schemas.microsoft.com/office/word/2010/wordml" w14:paraId="0C225B0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1115" w:type="dxa"/>
          </w:tcPr>
          <w:p w14:paraId="27558F2C" wp14:textId="77777777">
            <w:pPr>
              <w:widowControl w:val="0"/>
              <w:spacing w:after="0"/>
              <w:jc w:val="center"/>
              <w:rPr>
                <w:rFonts w:ascii="Times New Roman" w:hAnsi="Times New Roman" w:cs="Times New Roman"/>
                <w:sz w:val="24"/>
                <w:lang w:val="vi-VN"/>
              </w:rPr>
            </w:pPr>
            <w:r>
              <w:rPr>
                <w:rFonts w:ascii="Times New Roman" w:hAnsi="Times New Roman" w:cs="Times New Roman"/>
                <w:sz w:val="24"/>
                <w:lang w:val="vi-VN"/>
              </w:rPr>
              <w:t>1</w:t>
            </w:r>
          </w:p>
        </w:tc>
        <w:tc>
          <w:tcPr>
            <w:tcW w:w="2509" w:type="dxa"/>
          </w:tcPr>
          <w:p w14:paraId="18624701" wp14:textId="77777777">
            <w:pPr>
              <w:widowControl w:val="0"/>
              <w:spacing w:after="0"/>
              <w:jc w:val="both"/>
              <w:rPr>
                <w:rFonts w:ascii="Times New Roman" w:hAnsi="Times New Roman" w:cs="Times New Roman"/>
                <w:sz w:val="24"/>
                <w:lang w:val="vi-VN"/>
              </w:rPr>
            </w:pPr>
            <w:r>
              <w:rPr>
                <w:rFonts w:hint="default" w:ascii="Calibri" w:hAnsi="Calibri" w:eastAsia="Calibri" w:cs="Calibri"/>
                <w:b w:val="0"/>
                <w:bCs w:val="0"/>
                <w:sz w:val="24"/>
                <w:szCs w:val="24"/>
                <w:lang w:val="en-US"/>
              </w:rPr>
              <w:t xml:space="preserve">Store </w:t>
            </w:r>
            <w:r>
              <w:rPr>
                <w:rFonts w:ascii="Calibri" w:hAnsi="Calibri" w:eastAsia="Calibri" w:cs="Calibri"/>
                <w:b w:val="0"/>
                <w:bCs w:val="0"/>
                <w:sz w:val="24"/>
                <w:szCs w:val="24"/>
                <w:lang w:val="vi-VN"/>
              </w:rPr>
              <w:t>Procedure</w:t>
            </w:r>
          </w:p>
        </w:tc>
        <w:tc>
          <w:tcPr>
            <w:tcW w:w="1852" w:type="dxa"/>
          </w:tcPr>
          <w:p w14:paraId="0D4AB7CD" wp14:textId="77777777">
            <w:pPr>
              <w:widowControl w:val="0"/>
              <w:spacing w:after="0"/>
              <w:jc w:val="both"/>
              <w:rPr>
                <w:rFonts w:hint="default" w:ascii="Times New Roman" w:hAnsi="Times New Roman" w:cs="Times New Roman"/>
                <w:b/>
                <w:bCs/>
                <w:sz w:val="24"/>
                <w:lang w:val="en-US"/>
              </w:rPr>
            </w:pPr>
            <w:r>
              <w:rPr>
                <w:rFonts w:hint="default" w:ascii="Times New Roman" w:hAnsi="Times New Roman" w:cs="Times New Roman"/>
                <w:sz w:val="24"/>
                <w:lang w:val="en-US"/>
              </w:rPr>
              <w:t>Lê Xuân Bảo</w:t>
            </w:r>
          </w:p>
        </w:tc>
        <w:tc>
          <w:tcPr>
            <w:tcW w:w="1695" w:type="dxa"/>
          </w:tcPr>
          <w:p w14:paraId="5EDB5BD4" wp14:textId="77777777">
            <w:pPr>
              <w:widowControl w:val="0"/>
              <w:spacing w:after="0"/>
              <w:jc w:val="center"/>
              <w:rPr>
                <w:rFonts w:ascii="Times New Roman" w:hAnsi="Times New Roman" w:cs="Times New Roman"/>
                <w:sz w:val="24"/>
                <w:lang w:val="vi-VN"/>
              </w:rPr>
            </w:pPr>
          </w:p>
        </w:tc>
        <w:tc>
          <w:tcPr>
            <w:tcW w:w="1787" w:type="dxa"/>
          </w:tcPr>
          <w:p w14:paraId="0679DD10" wp14:textId="77777777">
            <w:pPr>
              <w:widowControl w:val="0"/>
              <w:spacing w:after="0"/>
              <w:jc w:val="center"/>
              <w:rPr>
                <w:rFonts w:ascii="Times New Roman" w:hAnsi="Times New Roman" w:cs="Times New Roman"/>
                <w:sz w:val="24"/>
                <w:lang w:val="vi-VN"/>
              </w:rPr>
            </w:pPr>
            <w:r>
              <w:rPr>
                <w:rFonts w:ascii="Times New Roman" w:hAnsi="Times New Roman" w:cs="Times New Roman"/>
                <w:sz w:val="24"/>
                <w:lang w:val="vi-VN"/>
              </w:rPr>
              <w:t>Leader</w:t>
            </w:r>
          </w:p>
        </w:tc>
      </w:tr>
      <w:tr xmlns:wp14="http://schemas.microsoft.com/office/word/2010/wordml" w14:paraId="2DA8013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1115" w:type="dxa"/>
          </w:tcPr>
          <w:p w14:paraId="5E04F542" wp14:textId="77777777">
            <w:pPr>
              <w:widowControl w:val="0"/>
              <w:spacing w:after="0"/>
              <w:jc w:val="center"/>
              <w:rPr>
                <w:rFonts w:hint="default" w:ascii="Times New Roman" w:hAnsi="Times New Roman" w:cs="Times New Roman"/>
                <w:sz w:val="24"/>
                <w:lang w:val="en-US"/>
              </w:rPr>
            </w:pPr>
            <w:r>
              <w:rPr>
                <w:rFonts w:hint="default" w:ascii="Times New Roman" w:hAnsi="Times New Roman" w:cs="Times New Roman"/>
                <w:sz w:val="24"/>
                <w:lang w:val="en-US"/>
              </w:rPr>
              <w:t>2</w:t>
            </w:r>
          </w:p>
        </w:tc>
        <w:tc>
          <w:tcPr>
            <w:tcW w:w="2509" w:type="dxa"/>
          </w:tcPr>
          <w:p w14:paraId="79544D60" wp14:textId="77777777">
            <w:pPr>
              <w:widowControl w:val="0"/>
              <w:spacing w:after="0"/>
              <w:jc w:val="both"/>
              <w:rPr>
                <w:rFonts w:hint="default" w:ascii="Times New Roman" w:hAnsi="Times New Roman" w:cs="Times New Roman"/>
                <w:sz w:val="24"/>
                <w:lang w:val="en-US"/>
              </w:rPr>
            </w:pPr>
            <w:r>
              <w:rPr>
                <w:rFonts w:hint="default" w:ascii="Times New Roman" w:hAnsi="Times New Roman" w:eastAsia="Calibri" w:cs="Times New Roman"/>
                <w:b w:val="0"/>
                <w:bCs w:val="0"/>
                <w:sz w:val="24"/>
                <w:szCs w:val="24"/>
                <w:lang w:val="vi-VN"/>
              </w:rPr>
              <w:t>Trigge</w:t>
            </w:r>
            <w:r>
              <w:rPr>
                <w:rFonts w:hint="default" w:ascii="Times New Roman" w:hAnsi="Times New Roman" w:eastAsia="Calibri" w:cs="Times New Roman"/>
                <w:b w:val="0"/>
                <w:bCs w:val="0"/>
                <w:sz w:val="24"/>
                <w:szCs w:val="24"/>
                <w:lang w:val="en-US"/>
              </w:rPr>
              <w:t>r</w:t>
            </w:r>
          </w:p>
        </w:tc>
        <w:tc>
          <w:tcPr>
            <w:tcW w:w="1852" w:type="dxa"/>
          </w:tcPr>
          <w:p w14:paraId="4B0184E4" wp14:textId="77777777">
            <w:pPr>
              <w:widowControl w:val="0"/>
              <w:spacing w:after="0"/>
              <w:jc w:val="center"/>
              <w:rPr>
                <w:rFonts w:ascii="Times New Roman" w:hAnsi="Times New Roman" w:cs="Times New Roman"/>
                <w:sz w:val="24"/>
                <w:lang w:val="vi-VN"/>
              </w:rPr>
            </w:pPr>
            <w:r>
              <w:rPr>
                <w:rFonts w:hint="default" w:ascii="Times New Roman" w:hAnsi="Times New Roman" w:cs="Times New Roman"/>
                <w:sz w:val="24"/>
                <w:lang w:val="en-US"/>
              </w:rPr>
              <w:t>Trần Văn Chính</w:t>
            </w:r>
          </w:p>
        </w:tc>
        <w:tc>
          <w:tcPr>
            <w:tcW w:w="1695" w:type="dxa"/>
          </w:tcPr>
          <w:p w14:paraId="491A2913" wp14:textId="77777777">
            <w:pPr>
              <w:widowControl w:val="0"/>
              <w:spacing w:after="0"/>
              <w:jc w:val="center"/>
              <w:rPr>
                <w:rFonts w:ascii="Times New Roman" w:hAnsi="Times New Roman" w:cs="Times New Roman"/>
                <w:sz w:val="24"/>
              </w:rPr>
            </w:pPr>
          </w:p>
        </w:tc>
        <w:tc>
          <w:tcPr>
            <w:tcW w:w="1787" w:type="dxa"/>
          </w:tcPr>
          <w:p w14:paraId="44420CA1" wp14:textId="77777777">
            <w:pPr>
              <w:widowControl w:val="0"/>
              <w:spacing w:after="0"/>
              <w:jc w:val="center"/>
              <w:rPr>
                <w:rFonts w:ascii="Times New Roman" w:hAnsi="Times New Roman" w:cs="Times New Roman"/>
                <w:sz w:val="24"/>
                <w:lang w:val="vi-VN"/>
              </w:rPr>
            </w:pPr>
          </w:p>
        </w:tc>
      </w:tr>
      <w:tr xmlns:wp14="http://schemas.microsoft.com/office/word/2010/wordml" w14:paraId="02EBF19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trPr>
        <w:tc>
          <w:tcPr>
            <w:tcW w:w="1115" w:type="dxa"/>
          </w:tcPr>
          <w:p w14:paraId="1D0AAF1A" wp14:textId="77777777">
            <w:pPr>
              <w:widowControl w:val="0"/>
              <w:spacing w:after="0"/>
              <w:jc w:val="center"/>
              <w:rPr>
                <w:rFonts w:hint="default" w:ascii="Times New Roman" w:hAnsi="Times New Roman" w:cs="Times New Roman"/>
                <w:sz w:val="24"/>
                <w:lang w:val="en-US"/>
              </w:rPr>
            </w:pPr>
            <w:r>
              <w:rPr>
                <w:rFonts w:hint="default" w:ascii="Times New Roman" w:hAnsi="Times New Roman" w:cs="Times New Roman"/>
                <w:sz w:val="24"/>
                <w:lang w:val="en-US"/>
              </w:rPr>
              <w:t>3</w:t>
            </w:r>
          </w:p>
        </w:tc>
        <w:tc>
          <w:tcPr>
            <w:tcW w:w="2509" w:type="dxa"/>
          </w:tcPr>
          <w:p w14:paraId="3DEC3B95" wp14:textId="77777777">
            <w:pPr>
              <w:widowControl w:val="0"/>
              <w:spacing w:after="0"/>
              <w:jc w:val="both"/>
              <w:rPr>
                <w:rFonts w:hint="default" w:ascii="Times New Roman" w:hAnsi="Times New Roman" w:cs="Times New Roman"/>
                <w:sz w:val="24"/>
                <w:lang w:val="en-US"/>
              </w:rPr>
            </w:pPr>
            <w:r>
              <w:rPr>
                <w:rFonts w:hint="default" w:ascii="Times New Roman" w:hAnsi="Times New Roman" w:cs="Times New Roman"/>
                <w:sz w:val="24"/>
                <w:lang w:val="en-US"/>
              </w:rPr>
              <w:t>Tạo các bảng table</w:t>
            </w:r>
          </w:p>
        </w:tc>
        <w:tc>
          <w:tcPr>
            <w:tcW w:w="1852" w:type="dxa"/>
          </w:tcPr>
          <w:p w14:paraId="2AB69361" wp14:textId="77777777">
            <w:pPr>
              <w:widowControl w:val="0"/>
              <w:spacing w:after="0"/>
              <w:jc w:val="both"/>
              <w:rPr>
                <w:rFonts w:hint="default" w:ascii="Times New Roman" w:hAnsi="Times New Roman" w:cs="Times New Roman"/>
                <w:sz w:val="24"/>
                <w:lang w:val="en-US"/>
              </w:rPr>
            </w:pPr>
            <w:r>
              <w:rPr>
                <w:rFonts w:hint="default" w:ascii="Times New Roman" w:hAnsi="Times New Roman" w:cs="Times New Roman"/>
                <w:sz w:val="24"/>
                <w:lang w:val="en-US"/>
              </w:rPr>
              <w:t>Nguyễn Minh Duy</w:t>
            </w:r>
          </w:p>
        </w:tc>
        <w:tc>
          <w:tcPr>
            <w:tcW w:w="1695" w:type="dxa"/>
          </w:tcPr>
          <w:p w14:paraId="0A209351" wp14:textId="77777777">
            <w:pPr>
              <w:widowControl w:val="0"/>
              <w:spacing w:after="0"/>
              <w:jc w:val="center"/>
              <w:rPr>
                <w:rFonts w:ascii="Times New Roman" w:hAnsi="Times New Roman" w:cs="Times New Roman"/>
                <w:sz w:val="24"/>
                <w:lang w:val="vi-VN"/>
              </w:rPr>
            </w:pPr>
          </w:p>
        </w:tc>
        <w:tc>
          <w:tcPr>
            <w:tcW w:w="1787" w:type="dxa"/>
          </w:tcPr>
          <w:p w14:paraId="3940B852" wp14:textId="77777777">
            <w:pPr>
              <w:widowControl w:val="0"/>
              <w:spacing w:after="0"/>
              <w:jc w:val="both"/>
              <w:rPr>
                <w:rFonts w:ascii="Times New Roman" w:hAnsi="Times New Roman" w:cs="Times New Roman"/>
                <w:sz w:val="24"/>
                <w:lang w:val="vi-VN"/>
              </w:rPr>
            </w:pPr>
          </w:p>
        </w:tc>
      </w:tr>
      <w:tr xmlns:wp14="http://schemas.microsoft.com/office/word/2010/wordml" w14:paraId="1FF6331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1115" w:type="dxa"/>
          </w:tcPr>
          <w:p w14:paraId="309FF27E" wp14:textId="77777777">
            <w:pPr>
              <w:widowControl w:val="0"/>
              <w:spacing w:after="0"/>
              <w:jc w:val="center"/>
              <w:rPr>
                <w:rFonts w:hint="default" w:ascii="Times New Roman" w:hAnsi="Times New Roman" w:cs="Times New Roman"/>
                <w:sz w:val="24"/>
                <w:lang w:val="en-US"/>
              </w:rPr>
            </w:pPr>
            <w:r>
              <w:rPr>
                <w:rFonts w:hint="default" w:ascii="Times New Roman" w:hAnsi="Times New Roman" w:cs="Times New Roman"/>
                <w:sz w:val="24"/>
                <w:lang w:val="en-US"/>
              </w:rPr>
              <w:t>4</w:t>
            </w:r>
          </w:p>
        </w:tc>
        <w:tc>
          <w:tcPr>
            <w:tcW w:w="2509" w:type="dxa"/>
          </w:tcPr>
          <w:tbl>
            <w:tblPr>
              <w:tblStyle w:val="12"/>
              <w:tblW w:w="0" w:type="auto"/>
              <w:tblCellSpacing w:w="15" w:type="dxa"/>
              <w:tblInd w:w="0" w:type="dxa"/>
              <w:tblLayout w:type="autofit"/>
              <w:tblCellMar>
                <w:top w:w="15" w:type="dxa"/>
                <w:left w:w="15" w:type="dxa"/>
                <w:bottom w:w="15" w:type="dxa"/>
                <w:right w:w="15" w:type="dxa"/>
              </w:tblCellMar>
            </w:tblPr>
            <w:tblGrid>
              <w:gridCol w:w="697"/>
            </w:tblGrid>
            <w:tr w14:paraId="3D774062" wp14:textId="77777777">
              <w:tblPrEx>
                <w:tblCellMar>
                  <w:top w:w="15" w:type="dxa"/>
                  <w:left w:w="15" w:type="dxa"/>
                  <w:bottom w:w="15" w:type="dxa"/>
                  <w:right w:w="15" w:type="dxa"/>
                </w:tblCellMar>
              </w:tblPrEx>
              <w:trPr>
                <w:tblCellSpacing w:w="15" w:type="dxa"/>
              </w:trPr>
              <w:tc>
                <w:tcPr>
                  <w:tcW w:w="0" w:type="auto"/>
                  <w:vAlign w:val="center"/>
                </w:tcPr>
                <w:p w14:paraId="0530D565" wp14:textId="77777777">
                  <w:pPr>
                    <w:spacing w:after="0"/>
                    <w:jc w:val="both"/>
                    <w:rPr>
                      <w:rFonts w:hint="default" w:ascii="Times New Roman" w:hAnsi="Times New Roman" w:cs="Times New Roman"/>
                      <w:sz w:val="24"/>
                      <w:lang w:val="en-US"/>
                    </w:rPr>
                  </w:pPr>
                  <w:r>
                    <w:rPr>
                      <w:rFonts w:ascii="Times New Roman" w:hAnsi="Times New Roman" w:cs="Times New Roman"/>
                      <w:sz w:val="24"/>
                      <w:lang w:val="vi-VN"/>
                    </w:rPr>
                    <w:t xml:space="preserve"> </w:t>
                  </w:r>
                  <w:r>
                    <w:rPr>
                      <w:rFonts w:hint="default" w:ascii="Times New Roman" w:hAnsi="Times New Roman" w:cs="Times New Roman"/>
                      <w:sz w:val="24"/>
                      <w:lang w:val="en-US"/>
                    </w:rPr>
                    <w:t>Index</w:t>
                  </w:r>
                </w:p>
              </w:tc>
            </w:tr>
          </w:tbl>
          <w:p w14:paraId="03268DF1" wp14:textId="77777777">
            <w:pPr>
              <w:widowControl w:val="0"/>
              <w:spacing w:after="0"/>
              <w:jc w:val="center"/>
              <w:rPr>
                <w:rFonts w:ascii="Times New Roman" w:hAnsi="Times New Roman" w:cs="Times New Roman"/>
                <w:sz w:val="24"/>
                <w:lang w:val="vi-VN"/>
              </w:rPr>
            </w:pPr>
          </w:p>
        </w:tc>
        <w:tc>
          <w:tcPr>
            <w:tcW w:w="1852" w:type="dxa"/>
          </w:tcPr>
          <w:p w14:paraId="79200993" wp14:textId="77777777">
            <w:pPr>
              <w:widowControl w:val="0"/>
              <w:spacing w:after="0"/>
              <w:jc w:val="both"/>
              <w:rPr>
                <w:rFonts w:hint="default" w:ascii="Times New Roman" w:hAnsi="Times New Roman" w:cs="Times New Roman"/>
                <w:sz w:val="24"/>
                <w:lang w:val="en-US"/>
              </w:rPr>
            </w:pPr>
            <w:r>
              <w:rPr>
                <w:rFonts w:hint="default" w:ascii="Times New Roman" w:hAnsi="Times New Roman" w:cs="Times New Roman"/>
                <w:b w:val="0"/>
                <w:bCs w:val="0"/>
                <w:sz w:val="24"/>
                <w:lang w:val="en-US"/>
              </w:rPr>
              <w:t>Nguyễn Văn Duy</w:t>
            </w:r>
          </w:p>
        </w:tc>
        <w:tc>
          <w:tcPr>
            <w:tcW w:w="1695" w:type="dxa"/>
          </w:tcPr>
          <w:p w14:paraId="71D6D8E3" wp14:textId="77777777">
            <w:pPr>
              <w:widowControl w:val="0"/>
              <w:spacing w:after="0"/>
              <w:jc w:val="both"/>
              <w:rPr>
                <w:rFonts w:ascii="Times New Roman" w:hAnsi="Times New Roman" w:cs="Times New Roman"/>
                <w:sz w:val="24"/>
                <w:lang w:val="vi-VN"/>
              </w:rPr>
            </w:pPr>
          </w:p>
        </w:tc>
        <w:tc>
          <w:tcPr>
            <w:tcW w:w="1787" w:type="dxa"/>
          </w:tcPr>
          <w:p w14:paraId="5D1C40FE" wp14:textId="77777777">
            <w:pPr>
              <w:widowControl w:val="0"/>
              <w:spacing w:after="0"/>
              <w:jc w:val="both"/>
              <w:rPr>
                <w:rFonts w:ascii="Times New Roman" w:hAnsi="Times New Roman" w:cs="Times New Roman"/>
                <w:sz w:val="24"/>
                <w:lang w:val="vi-VN"/>
              </w:rPr>
            </w:pPr>
          </w:p>
        </w:tc>
      </w:tr>
      <w:tr xmlns:wp14="http://schemas.microsoft.com/office/word/2010/wordml" w14:paraId="27D39AA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trPr>
        <w:tc>
          <w:tcPr>
            <w:tcW w:w="1115" w:type="dxa"/>
          </w:tcPr>
          <w:p w14:paraId="43135CB0" wp14:textId="77777777">
            <w:pPr>
              <w:widowControl w:val="0"/>
              <w:spacing w:after="0"/>
              <w:jc w:val="center"/>
              <w:rPr>
                <w:rFonts w:hint="default" w:ascii="Times New Roman" w:hAnsi="Times New Roman" w:cs="Times New Roman"/>
                <w:sz w:val="24"/>
                <w:lang w:val="en-US"/>
              </w:rPr>
            </w:pPr>
            <w:r>
              <w:rPr>
                <w:rFonts w:hint="default" w:ascii="Times New Roman" w:hAnsi="Times New Roman" w:cs="Times New Roman"/>
                <w:sz w:val="24"/>
                <w:lang w:val="en-US"/>
              </w:rPr>
              <w:t>5</w:t>
            </w:r>
          </w:p>
        </w:tc>
        <w:tc>
          <w:tcPr>
            <w:tcW w:w="2509" w:type="dxa"/>
          </w:tcPr>
          <w:p w14:paraId="58D7A986" wp14:textId="77777777">
            <w:pPr>
              <w:widowControl w:val="0"/>
              <w:spacing w:after="0"/>
              <w:jc w:val="both"/>
              <w:rPr>
                <w:rFonts w:hint="default" w:ascii="Times New Roman" w:hAnsi="Times New Roman" w:cs="Times New Roman"/>
                <w:b/>
                <w:bCs/>
                <w:sz w:val="24"/>
                <w:lang w:val="en-US"/>
              </w:rPr>
            </w:pPr>
            <w:r>
              <w:rPr>
                <w:rFonts w:ascii="Times New Roman" w:hAnsi="Times New Roman" w:cs="Times New Roman"/>
                <w:sz w:val="24"/>
                <w:lang w:val="vi-VN"/>
              </w:rPr>
              <w:t xml:space="preserve"> </w:t>
            </w:r>
            <w:r>
              <w:rPr>
                <w:rFonts w:hint="default" w:ascii="Times New Roman" w:hAnsi="Times New Roman" w:cs="Times New Roman"/>
                <w:sz w:val="24"/>
                <w:lang w:val="en-US"/>
              </w:rPr>
              <w:t>View</w:t>
            </w:r>
          </w:p>
        </w:tc>
        <w:tc>
          <w:tcPr>
            <w:tcW w:w="1852" w:type="dxa"/>
          </w:tcPr>
          <w:p w14:paraId="648F4E7F" wp14:textId="77777777">
            <w:pPr>
              <w:widowControl w:val="0"/>
              <w:spacing w:after="0"/>
              <w:jc w:val="both"/>
              <w:rPr>
                <w:rFonts w:hint="default" w:ascii="Times New Roman" w:hAnsi="Times New Roman" w:cs="Times New Roman"/>
                <w:b/>
                <w:bCs/>
                <w:sz w:val="24"/>
                <w:lang w:val="en-US"/>
              </w:rPr>
            </w:pPr>
            <w:r>
              <w:rPr>
                <w:rFonts w:hint="default" w:ascii="Times New Roman" w:hAnsi="Times New Roman" w:cs="Times New Roman"/>
                <w:sz w:val="24"/>
                <w:lang w:val="en-US"/>
              </w:rPr>
              <w:t>Từ  Ngọc  Điệp</w:t>
            </w:r>
          </w:p>
        </w:tc>
        <w:tc>
          <w:tcPr>
            <w:tcW w:w="1695" w:type="dxa"/>
          </w:tcPr>
          <w:p w14:paraId="1EAFEA66" wp14:textId="77777777">
            <w:pPr>
              <w:widowControl w:val="0"/>
              <w:spacing w:after="0"/>
              <w:jc w:val="both"/>
              <w:rPr>
                <w:rFonts w:ascii="Times New Roman" w:hAnsi="Times New Roman" w:cs="Times New Roman"/>
                <w:b/>
                <w:bCs/>
                <w:sz w:val="24"/>
                <w:lang w:val="vi-VN"/>
              </w:rPr>
            </w:pPr>
          </w:p>
        </w:tc>
        <w:tc>
          <w:tcPr>
            <w:tcW w:w="1787" w:type="dxa"/>
          </w:tcPr>
          <w:p w14:paraId="68C34FA7" wp14:textId="77777777">
            <w:pPr>
              <w:widowControl w:val="0"/>
              <w:spacing w:after="0"/>
              <w:jc w:val="both"/>
              <w:rPr>
                <w:rFonts w:ascii="Times New Roman" w:hAnsi="Times New Roman" w:cs="Times New Roman"/>
                <w:b/>
                <w:bCs/>
                <w:sz w:val="24"/>
                <w:lang w:val="vi-VN"/>
              </w:rPr>
            </w:pPr>
          </w:p>
        </w:tc>
      </w:tr>
      <w:tr xmlns:wp14="http://schemas.microsoft.com/office/word/2010/wordml" w14:paraId="0CA8EB2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trPr>
        <w:tc>
          <w:tcPr>
            <w:tcW w:w="1115" w:type="dxa"/>
          </w:tcPr>
          <w:p w14:paraId="2D39ACA8" wp14:textId="77777777">
            <w:pPr>
              <w:widowControl w:val="0"/>
              <w:spacing w:after="0"/>
              <w:ind w:firstLine="360" w:firstLineChars="150"/>
              <w:jc w:val="both"/>
              <w:rPr>
                <w:rFonts w:hint="default" w:ascii="Times New Roman" w:hAnsi="Times New Roman" w:cs="Times New Roman"/>
                <w:sz w:val="24"/>
                <w:lang w:val="en-US"/>
              </w:rPr>
            </w:pPr>
            <w:r>
              <w:rPr>
                <w:rFonts w:hint="default" w:ascii="Times New Roman" w:hAnsi="Times New Roman" w:cs="Times New Roman"/>
                <w:sz w:val="24"/>
                <w:lang w:val="en-US"/>
              </w:rPr>
              <w:t>6</w:t>
            </w:r>
          </w:p>
        </w:tc>
        <w:tc>
          <w:tcPr>
            <w:tcW w:w="2509" w:type="dxa"/>
          </w:tcPr>
          <w:p w14:paraId="18A17071" wp14:textId="77777777">
            <w:pPr>
              <w:widowControl w:val="0"/>
              <w:spacing w:after="0"/>
              <w:jc w:val="both"/>
              <w:rPr>
                <w:rFonts w:hint="default" w:ascii="Times New Roman" w:hAnsi="Times New Roman" w:cs="Times New Roman"/>
                <w:sz w:val="24"/>
                <w:lang w:val="en-US"/>
              </w:rPr>
            </w:pPr>
            <w:r>
              <w:rPr>
                <w:rFonts w:ascii="Times New Roman" w:hAnsi="Times New Roman" w:cs="Times New Roman"/>
                <w:sz w:val="24"/>
              </w:rPr>
              <w:t>Viết báo cáo và trình bày kết quả</w:t>
            </w:r>
          </w:p>
        </w:tc>
        <w:tc>
          <w:tcPr>
            <w:tcW w:w="1852" w:type="dxa"/>
          </w:tcPr>
          <w:p w14:paraId="04635680" wp14:textId="77777777">
            <w:pPr>
              <w:widowControl w:val="0"/>
              <w:spacing w:after="0"/>
              <w:jc w:val="both"/>
              <w:rPr>
                <w:rFonts w:hint="default" w:ascii="Times New Roman" w:hAnsi="Times New Roman" w:cs="Times New Roman"/>
                <w:sz w:val="24"/>
                <w:lang w:val="en-US"/>
              </w:rPr>
            </w:pPr>
            <w:r>
              <w:rPr>
                <w:rFonts w:ascii="Times New Roman" w:hAnsi="Times New Roman" w:cs="Times New Roman"/>
                <w:sz w:val="24"/>
              </w:rPr>
              <w:t>Cả</w:t>
            </w:r>
            <w:r>
              <w:rPr>
                <w:rFonts w:ascii="Times New Roman" w:hAnsi="Times New Roman" w:cs="Times New Roman"/>
                <w:sz w:val="24"/>
                <w:lang w:val="vi-VN"/>
              </w:rPr>
              <w:t xml:space="preserve"> nhóm</w:t>
            </w:r>
          </w:p>
        </w:tc>
        <w:tc>
          <w:tcPr>
            <w:tcW w:w="1695" w:type="dxa"/>
          </w:tcPr>
          <w:p w14:paraId="71FA2FDC" wp14:textId="77777777">
            <w:pPr>
              <w:widowControl w:val="0"/>
              <w:spacing w:after="0"/>
              <w:jc w:val="both"/>
              <w:rPr>
                <w:rFonts w:ascii="Times New Roman" w:hAnsi="Times New Roman" w:cs="Times New Roman"/>
                <w:sz w:val="24"/>
                <w:lang w:val="vi-VN"/>
              </w:rPr>
            </w:pPr>
            <w:r>
              <w:rPr>
                <w:rFonts w:ascii="Times New Roman" w:hAnsi="Times New Roman" w:cs="Times New Roman"/>
                <w:sz w:val="24"/>
              </w:rPr>
              <w:t>Báo cáo Word + slide PowerPoint</w:t>
            </w:r>
          </w:p>
        </w:tc>
        <w:tc>
          <w:tcPr>
            <w:tcW w:w="1787" w:type="dxa"/>
          </w:tcPr>
          <w:p w14:paraId="343990BB" wp14:textId="77777777">
            <w:pPr>
              <w:widowControl w:val="0"/>
              <w:spacing w:after="0" w:line="240" w:lineRule="auto"/>
              <w:jc w:val="center"/>
              <w:rPr>
                <w:rFonts w:ascii="Times New Roman" w:hAnsi="Times New Roman" w:eastAsia="Times New Roman" w:cs="Times New Roman"/>
                <w:color w:val="auto"/>
                <w:sz w:val="24"/>
              </w:rPr>
            </w:pPr>
            <w:r>
              <w:t>Chuẩn bị cho buổi báo cáo</w:t>
            </w:r>
          </w:p>
          <w:p w14:paraId="374F382F" wp14:textId="77777777">
            <w:pPr>
              <w:widowControl w:val="0"/>
              <w:spacing w:after="0"/>
              <w:jc w:val="both"/>
              <w:rPr>
                <w:rFonts w:ascii="Times New Roman" w:hAnsi="Times New Roman" w:cs="Times New Roman"/>
                <w:sz w:val="24"/>
                <w:lang w:val="vi-VN"/>
              </w:rPr>
            </w:pPr>
          </w:p>
        </w:tc>
      </w:tr>
    </w:tbl>
    <w:p xmlns:wp14="http://schemas.microsoft.com/office/word/2010/wordml" w14:paraId="1C44DF5F" wp14:textId="77777777">
      <w:pPr>
        <w:rPr>
          <w:rFonts w:ascii="Times New Roman" w:hAnsi="Times New Roman" w:cs="Times New Roman"/>
          <w:b/>
          <w:bCs/>
          <w:sz w:val="24"/>
          <w:lang w:val="vi-VN"/>
        </w:rPr>
      </w:pPr>
    </w:p>
    <w:p xmlns:wp14="http://schemas.microsoft.com/office/word/2010/wordml" w14:paraId="63B8C416" wp14:textId="0A253F43">
      <w:pPr>
        <w:pStyle w:val="2"/>
        <w:rPr>
          <w:b w:val="1"/>
          <w:bCs w:val="1"/>
          <w:sz w:val="24"/>
          <w:szCs w:val="24"/>
          <w:lang w:val="vi-VN"/>
        </w:rPr>
      </w:pPr>
      <w:bookmarkStart w:name="_Toc214227974" w:id="3"/>
      <w:r w:rsidRPr="75772682" w:rsidR="75772682">
        <w:rPr>
          <w:b w:val="1"/>
          <w:bCs w:val="1"/>
          <w:sz w:val="24"/>
          <w:szCs w:val="24"/>
        </w:rPr>
        <w:t xml:space="preserve">1.4. </w:t>
      </w:r>
      <w:r w:rsidRPr="75772682" w:rsidR="75772682">
        <w:rPr>
          <w:b w:val="1"/>
          <w:bCs w:val="1"/>
          <w:sz w:val="24"/>
          <w:szCs w:val="24"/>
        </w:rPr>
        <w:t>Yêu</w:t>
      </w:r>
      <w:r w:rsidRPr="75772682" w:rsidR="75772682">
        <w:rPr>
          <w:b w:val="1"/>
          <w:bCs w:val="1"/>
          <w:sz w:val="24"/>
          <w:szCs w:val="24"/>
        </w:rPr>
        <w:t xml:space="preserve"> </w:t>
      </w:r>
      <w:r w:rsidRPr="75772682" w:rsidR="75772682">
        <w:rPr>
          <w:b w:val="1"/>
          <w:bCs w:val="1"/>
          <w:sz w:val="24"/>
          <w:szCs w:val="24"/>
        </w:rPr>
        <w:t>cầu</w:t>
      </w:r>
      <w:r w:rsidRPr="75772682" w:rsidR="75772682">
        <w:rPr>
          <w:b w:val="1"/>
          <w:bCs w:val="1"/>
          <w:sz w:val="24"/>
          <w:szCs w:val="24"/>
        </w:rPr>
        <w:t xml:space="preserve"> </w:t>
      </w:r>
      <w:r w:rsidRPr="75772682" w:rsidR="75772682">
        <w:rPr>
          <w:b w:val="1"/>
          <w:bCs w:val="1"/>
          <w:sz w:val="24"/>
          <w:szCs w:val="24"/>
        </w:rPr>
        <w:t>của</w:t>
      </w:r>
      <w:r w:rsidRPr="75772682" w:rsidR="75772682">
        <w:rPr>
          <w:b w:val="1"/>
          <w:bCs w:val="1"/>
          <w:sz w:val="24"/>
          <w:szCs w:val="24"/>
        </w:rPr>
        <w:t xml:space="preserve"> </w:t>
      </w:r>
      <w:r w:rsidRPr="75772682" w:rsidR="75772682">
        <w:rPr>
          <w:b w:val="1"/>
          <w:bCs w:val="1"/>
          <w:sz w:val="24"/>
          <w:szCs w:val="24"/>
        </w:rPr>
        <w:t>hệ</w:t>
      </w:r>
      <w:r w:rsidRPr="75772682" w:rsidR="75772682">
        <w:rPr>
          <w:b w:val="1"/>
          <w:bCs w:val="1"/>
          <w:sz w:val="24"/>
          <w:szCs w:val="24"/>
        </w:rPr>
        <w:t xml:space="preserve"> </w:t>
      </w:r>
      <w:r w:rsidRPr="75772682" w:rsidR="75772682">
        <w:rPr>
          <w:b w:val="1"/>
          <w:bCs w:val="1"/>
          <w:sz w:val="24"/>
          <w:szCs w:val="24"/>
        </w:rPr>
        <w:t>thống</w:t>
      </w:r>
      <w:bookmarkEnd w:id="3"/>
      <w:r w:rsidRPr="75772682" w:rsidR="75772682">
        <w:rPr>
          <w:b w:val="1"/>
          <w:bCs w:val="1"/>
          <w:sz w:val="24"/>
          <w:szCs w:val="24"/>
          <w:lang w:val="vi-VN"/>
        </w:rPr>
        <w:t xml:space="preserve"> </w:t>
      </w:r>
    </w:p>
    <w:p xmlns:wp14="http://schemas.microsoft.com/office/word/2010/wordml" w14:paraId="42476D3D" wp14:textId="3BDA2C73">
      <w:pPr>
        <w:pStyle w:val="2"/>
        <w:rPr>
          <w:b w:val="1"/>
          <w:bCs w:val="1"/>
          <w:sz w:val="24"/>
          <w:szCs w:val="24"/>
        </w:rPr>
      </w:pPr>
      <w:bookmarkStart w:name="_Toc214227975" w:id="4"/>
      <w:r w:rsidRPr="75772682" w:rsidR="75772682">
        <w:rPr>
          <w:b w:val="1"/>
          <w:bCs w:val="1"/>
          <w:sz w:val="24"/>
          <w:szCs w:val="24"/>
        </w:rPr>
        <w:t xml:space="preserve">1.4.1. </w:t>
      </w:r>
      <w:r w:rsidRPr="75772682" w:rsidR="75772682">
        <w:rPr>
          <w:b w:val="1"/>
          <w:bCs w:val="1"/>
          <w:sz w:val="24"/>
          <w:szCs w:val="24"/>
        </w:rPr>
        <w:t>Yêu</w:t>
      </w:r>
      <w:r w:rsidRPr="75772682" w:rsidR="75772682">
        <w:rPr>
          <w:b w:val="1"/>
          <w:bCs w:val="1"/>
          <w:sz w:val="24"/>
          <w:szCs w:val="24"/>
        </w:rPr>
        <w:t xml:space="preserve"> </w:t>
      </w:r>
      <w:r w:rsidRPr="75772682" w:rsidR="75772682">
        <w:rPr>
          <w:b w:val="1"/>
          <w:bCs w:val="1"/>
          <w:sz w:val="24"/>
          <w:szCs w:val="24"/>
        </w:rPr>
        <w:t>cầu</w:t>
      </w:r>
      <w:r w:rsidRPr="75772682" w:rsidR="75772682">
        <w:rPr>
          <w:b w:val="1"/>
          <w:bCs w:val="1"/>
          <w:sz w:val="24"/>
          <w:szCs w:val="24"/>
        </w:rPr>
        <w:t xml:space="preserve"> </w:t>
      </w:r>
      <w:r w:rsidRPr="75772682" w:rsidR="75772682">
        <w:rPr>
          <w:b w:val="1"/>
          <w:bCs w:val="1"/>
          <w:sz w:val="24"/>
          <w:szCs w:val="24"/>
        </w:rPr>
        <w:t>chức</w:t>
      </w:r>
      <w:r w:rsidRPr="75772682" w:rsidR="75772682">
        <w:rPr>
          <w:b w:val="1"/>
          <w:bCs w:val="1"/>
          <w:sz w:val="24"/>
          <w:szCs w:val="24"/>
        </w:rPr>
        <w:t xml:space="preserve"> </w:t>
      </w:r>
      <w:r w:rsidRPr="75772682" w:rsidR="75772682">
        <w:rPr>
          <w:b w:val="1"/>
          <w:bCs w:val="1"/>
          <w:sz w:val="24"/>
          <w:szCs w:val="24"/>
        </w:rPr>
        <w:t>năng</w:t>
      </w:r>
      <w:bookmarkEnd w:id="4"/>
    </w:p>
    <w:p xmlns:wp14="http://schemas.microsoft.com/office/word/2010/wordml" w14:paraId="4936908E" wp14:textId="77777777">
      <w:pPr>
        <w:ind w:left="720"/>
        <w:rPr>
          <w:rFonts w:ascii="Times New Roman" w:hAnsi="Times New Roman" w:cs="Times New Roman"/>
          <w:sz w:val="24"/>
        </w:rPr>
      </w:pPr>
      <w:r>
        <w:rPr>
          <w:rFonts w:ascii="Times New Roman" w:hAnsi="Times New Roman" w:cs="Times New Roman"/>
          <w:sz w:val="24"/>
          <w:lang w:val="vi-VN"/>
        </w:rPr>
        <w:t xml:space="preserve">+ </w:t>
      </w:r>
      <w:r>
        <w:rPr>
          <w:rFonts w:ascii="Times New Roman" w:hAnsi="Times New Roman" w:cs="Times New Roman"/>
          <w:sz w:val="24"/>
        </w:rPr>
        <w:t xml:space="preserve">Quản lý thông tin </w:t>
      </w:r>
      <w:r>
        <w:rPr>
          <w:rFonts w:ascii="Times New Roman" w:hAnsi="Times New Roman" w:cs="Times New Roman"/>
          <w:b/>
          <w:bCs/>
          <w:sz w:val="24"/>
        </w:rPr>
        <w:t>s</w:t>
      </w:r>
      <w:r>
        <w:rPr>
          <w:rFonts w:ascii="Times New Roman" w:hAnsi="Times New Roman" w:cs="Times New Roman"/>
          <w:sz w:val="24"/>
        </w:rPr>
        <w:t>ách: thêm, sửa, xóa, tìm kiếm theo tên, tác giả, năm xuất bản, nhà xuất bản.</w:t>
      </w:r>
    </w:p>
    <w:p xmlns:wp14="http://schemas.microsoft.com/office/word/2010/wordml" w14:paraId="4D5477CB" wp14:textId="77777777">
      <w:pPr>
        <w:ind w:left="720"/>
        <w:rPr>
          <w:rFonts w:ascii="Times New Roman" w:hAnsi="Times New Roman" w:cs="Times New Roman"/>
          <w:sz w:val="24"/>
        </w:rPr>
      </w:pPr>
      <w:r>
        <w:rPr>
          <w:rFonts w:ascii="Times New Roman" w:hAnsi="Times New Roman" w:cs="Times New Roman"/>
          <w:sz w:val="24"/>
          <w:lang w:val="vi-VN"/>
        </w:rPr>
        <w:t xml:space="preserve">+ </w:t>
      </w:r>
      <w:r>
        <w:rPr>
          <w:rFonts w:ascii="Times New Roman" w:hAnsi="Times New Roman" w:cs="Times New Roman"/>
          <w:sz w:val="24"/>
        </w:rPr>
        <w:t>Quản lý thông tin độc</w:t>
      </w:r>
      <w:r>
        <w:rPr>
          <w:rFonts w:ascii="Times New Roman" w:hAnsi="Times New Roman" w:cs="Times New Roman"/>
          <w:sz w:val="24"/>
          <w:lang w:val="vi-VN"/>
        </w:rPr>
        <w:t xml:space="preserve"> giả</w:t>
      </w:r>
      <w:r>
        <w:rPr>
          <w:rFonts w:ascii="Times New Roman" w:hAnsi="Times New Roman" w:cs="Times New Roman"/>
          <w:b/>
          <w:bCs/>
          <w:sz w:val="24"/>
          <w:lang w:val="vi-VN"/>
        </w:rPr>
        <w:t xml:space="preserve"> :</w:t>
      </w:r>
      <w:r>
        <w:rPr>
          <w:rFonts w:ascii="Times New Roman" w:hAnsi="Times New Roman" w:cs="Times New Roman"/>
          <w:sz w:val="24"/>
        </w:rPr>
        <w:t>thêm mới, chỉnh sửa, tra cứu nhanh.</w:t>
      </w:r>
    </w:p>
    <w:p xmlns:wp14="http://schemas.microsoft.com/office/word/2010/wordml" w14:paraId="3C848947" wp14:textId="77777777">
      <w:pPr>
        <w:ind w:left="720"/>
        <w:rPr>
          <w:rFonts w:ascii="Times New Roman" w:hAnsi="Times New Roman" w:cs="Times New Roman"/>
          <w:sz w:val="24"/>
        </w:rPr>
      </w:pPr>
      <w:r>
        <w:rPr>
          <w:rFonts w:ascii="Times New Roman" w:hAnsi="Times New Roman" w:cs="Times New Roman"/>
          <w:sz w:val="24"/>
          <w:lang w:val="vi-VN"/>
        </w:rPr>
        <w:t xml:space="preserve">+ </w:t>
      </w:r>
      <w:r>
        <w:rPr>
          <w:rFonts w:ascii="Times New Roman" w:hAnsi="Times New Roman" w:cs="Times New Roman"/>
          <w:sz w:val="24"/>
        </w:rPr>
        <w:t>Quản lý phiếu mượn</w:t>
      </w:r>
      <w:r>
        <w:rPr>
          <w:rFonts w:ascii="Times New Roman" w:hAnsi="Times New Roman" w:cs="Times New Roman"/>
          <w:b/>
          <w:bCs/>
          <w:sz w:val="24"/>
        </w:rPr>
        <w:t xml:space="preserve"> </w:t>
      </w:r>
      <w:r>
        <w:rPr>
          <w:rFonts w:ascii="Times New Roman" w:hAnsi="Times New Roman" w:cs="Times New Roman"/>
          <w:sz w:val="24"/>
        </w:rPr>
        <w:t>trả</w:t>
      </w:r>
      <w:r>
        <w:rPr>
          <w:rFonts w:ascii="Times New Roman" w:hAnsi="Times New Roman" w:cs="Times New Roman"/>
          <w:sz w:val="24"/>
          <w:lang w:val="vi-VN"/>
        </w:rPr>
        <w:t xml:space="preserve"> </w:t>
      </w:r>
      <w:r>
        <w:rPr>
          <w:rFonts w:ascii="Times New Roman" w:hAnsi="Times New Roman" w:cs="Times New Roman"/>
          <w:sz w:val="24"/>
        </w:rPr>
        <w:t>tạo phiếu, theo dõi hạn mượn, kiểm tra sách quá hạn.</w:t>
      </w:r>
    </w:p>
    <w:p xmlns:wp14="http://schemas.microsoft.com/office/word/2010/wordml" w14:paraId="36568017" wp14:textId="77777777">
      <w:pPr>
        <w:ind w:left="720"/>
        <w:rPr>
          <w:rFonts w:ascii="Times New Roman" w:hAnsi="Times New Roman" w:cs="Times New Roman"/>
          <w:sz w:val="24"/>
          <w:lang w:val="vi-VN"/>
        </w:rPr>
      </w:pPr>
      <w:r>
        <w:rPr>
          <w:rFonts w:ascii="Times New Roman" w:hAnsi="Times New Roman" w:cs="Times New Roman"/>
          <w:b/>
          <w:bCs/>
          <w:sz w:val="24"/>
          <w:lang w:val="vi-VN"/>
        </w:rPr>
        <w:t xml:space="preserve">+ </w:t>
      </w:r>
      <w:r>
        <w:rPr>
          <w:rFonts w:ascii="Times New Roman" w:hAnsi="Times New Roman" w:cs="Times New Roman"/>
          <w:sz w:val="24"/>
        </w:rPr>
        <w:t>Thống kê, báo cáo:</w:t>
      </w:r>
    </w:p>
    <w:p xmlns:wp14="http://schemas.microsoft.com/office/word/2010/wordml" w14:paraId="029E3BF8" wp14:textId="77777777">
      <w:pPr>
        <w:numPr>
          <w:ilvl w:val="0"/>
          <w:numId w:val="0"/>
        </w:numPr>
        <w:ind w:left="1080" w:leftChars="0"/>
        <w:rPr>
          <w:rFonts w:ascii="Times New Roman" w:hAnsi="Times New Roman" w:cs="Times New Roman"/>
          <w:sz w:val="24"/>
        </w:rPr>
      </w:pPr>
      <w:r>
        <w:rPr>
          <w:rFonts w:ascii="Times New Roman" w:hAnsi="Times New Roman" w:cs="Times New Roman"/>
          <w:sz w:val="24"/>
        </w:rPr>
        <w:t>Danh sách độc giả đang mượn, độc giả quá hạn.</w:t>
      </w:r>
    </w:p>
    <w:p xmlns:wp14="http://schemas.microsoft.com/office/word/2010/wordml" w14:paraId="0B6F460E" wp14:textId="77777777">
      <w:pPr>
        <w:numPr>
          <w:ilvl w:val="0"/>
          <w:numId w:val="0"/>
        </w:numPr>
        <w:ind w:left="1080" w:leftChars="0"/>
        <w:rPr>
          <w:rFonts w:ascii="Times New Roman" w:hAnsi="Times New Roman" w:cs="Times New Roman"/>
          <w:sz w:val="24"/>
        </w:rPr>
      </w:pPr>
      <w:r>
        <w:rPr>
          <w:rFonts w:ascii="Times New Roman" w:hAnsi="Times New Roman" w:cs="Times New Roman"/>
          <w:sz w:val="24"/>
        </w:rPr>
        <w:t>Tình</w:t>
      </w:r>
      <w:r>
        <w:rPr>
          <w:rFonts w:ascii="Times New Roman" w:hAnsi="Times New Roman" w:cs="Times New Roman"/>
          <w:sz w:val="24"/>
          <w:lang w:val="vi-VN"/>
        </w:rPr>
        <w:t xml:space="preserve"> trạng sách đang mươn đã mượn hoặc đã trả hay chưa</w:t>
      </w:r>
    </w:p>
    <w:p xmlns:wp14="http://schemas.microsoft.com/office/word/2010/wordml" w14:paraId="46DF39F7" wp14:textId="77777777">
      <w:pPr>
        <w:numPr>
          <w:ilvl w:val="0"/>
          <w:numId w:val="0"/>
        </w:numPr>
        <w:ind w:left="1080" w:leftChars="0"/>
        <w:rPr>
          <w:rFonts w:ascii="Times New Roman" w:hAnsi="Times New Roman" w:cs="Times New Roman"/>
          <w:sz w:val="24"/>
        </w:rPr>
      </w:pPr>
      <w:r>
        <w:rPr>
          <w:rFonts w:ascii="Times New Roman" w:hAnsi="Times New Roman" w:cs="Times New Roman"/>
          <w:sz w:val="24"/>
        </w:rPr>
        <w:t>Thống kê theo tác giả, năm xuất bản, nhà xuất bản.</w:t>
      </w:r>
      <w:r>
        <w:rPr>
          <w:rFonts w:ascii="Times New Roman" w:hAnsi="Times New Roman" w:cs="Times New Roman"/>
          <w:sz w:val="24"/>
          <w:lang w:val="vi-VN"/>
        </w:rPr>
        <w:t xml:space="preserve"> </w:t>
      </w:r>
    </w:p>
    <w:p xmlns:wp14="http://schemas.microsoft.com/office/word/2010/wordml" w14:paraId="7CBF9002" wp14:textId="77777777">
      <w:pPr>
        <w:numPr>
          <w:ilvl w:val="0"/>
          <w:numId w:val="0"/>
        </w:numPr>
        <w:ind w:left="1080" w:leftChars="0"/>
        <w:rPr>
          <w:rFonts w:ascii="Times New Roman" w:hAnsi="Times New Roman" w:cs="Times New Roman"/>
          <w:sz w:val="24"/>
        </w:rPr>
      </w:pPr>
      <w:r>
        <w:rPr>
          <w:rFonts w:ascii="Times New Roman" w:hAnsi="Times New Roman" w:cs="Times New Roman"/>
          <w:sz w:val="24"/>
        </w:rPr>
        <w:t>Đếm số lượng đầu sách theo từng tiêu chí</w:t>
      </w:r>
    </w:p>
    <w:p xmlns:wp14="http://schemas.microsoft.com/office/word/2010/wordml" w14:paraId="0D11BF68" wp14:textId="77777777">
      <w:pPr>
        <w:ind w:left="720"/>
        <w:rPr>
          <w:rFonts w:ascii="Times New Roman" w:hAnsi="Times New Roman" w:cs="Times New Roman"/>
          <w:sz w:val="24"/>
          <w:lang w:val="vi-VN"/>
        </w:rPr>
      </w:pPr>
      <w:r>
        <w:rPr>
          <w:rFonts w:ascii="Times New Roman" w:hAnsi="Times New Roman" w:cs="Times New Roman"/>
          <w:sz w:val="24"/>
          <w:lang w:val="vi-VN"/>
        </w:rPr>
        <w:t xml:space="preserve">+ </w:t>
      </w:r>
      <w:r>
        <w:rPr>
          <w:rFonts w:ascii="Times New Roman" w:hAnsi="Times New Roman" w:cs="Times New Roman"/>
          <w:sz w:val="24"/>
        </w:rPr>
        <w:t>Xóa dữ liệu các đầu sách cũ (xuất bản trước năm 1990).</w:t>
      </w:r>
    </w:p>
    <w:p xmlns:wp14="http://schemas.microsoft.com/office/word/2010/wordml" w14:paraId="393E7A09" wp14:textId="77777777">
      <w:pPr>
        <w:ind w:firstLine="720"/>
        <w:rPr>
          <w:rFonts w:ascii="Times New Roman" w:hAnsi="Times New Roman" w:cs="Times New Roman"/>
          <w:sz w:val="24"/>
        </w:rPr>
      </w:pPr>
      <w:r>
        <w:rPr>
          <w:rFonts w:ascii="Times New Roman" w:hAnsi="Times New Roman" w:cs="Times New Roman"/>
          <w:sz w:val="24"/>
          <w:lang w:val="vi-VN"/>
        </w:rPr>
        <w:t>+</w:t>
      </w:r>
      <w:r>
        <w:rPr>
          <w:rFonts w:ascii="Times New Roman" w:hAnsi="Times New Roman" w:cs="Times New Roman"/>
          <w:sz w:val="24"/>
        </w:rPr>
        <w:t>Quản lý nhân viên thư viện: thêm/sửa tài khoản, phân quyền (quản trị, thủ thư, nhập liệu), ghi nhật ký thao tác.</w:t>
      </w:r>
    </w:p>
    <w:p xmlns:wp14="http://schemas.microsoft.com/office/word/2010/wordml" w14:paraId="71EE0D4A" wp14:textId="22254199">
      <w:pPr>
        <w:pStyle w:val="2"/>
        <w:rPr>
          <w:b w:val="1"/>
          <w:bCs w:val="1"/>
          <w:sz w:val="24"/>
          <w:szCs w:val="24"/>
          <w:lang w:val="vi-VN"/>
        </w:rPr>
      </w:pPr>
      <w:bookmarkStart w:name="_Toc214227976" w:id="5"/>
      <w:r w:rsidRPr="75772682" w:rsidR="75772682">
        <w:rPr>
          <w:b w:val="1"/>
          <w:bCs w:val="1"/>
          <w:sz w:val="24"/>
          <w:szCs w:val="24"/>
        </w:rPr>
        <w:t xml:space="preserve">1.4.2. </w:t>
      </w:r>
      <w:r w:rsidRPr="75772682" w:rsidR="75772682">
        <w:rPr>
          <w:b w:val="1"/>
          <w:bCs w:val="1"/>
          <w:sz w:val="24"/>
          <w:szCs w:val="24"/>
        </w:rPr>
        <w:t>Yêu</w:t>
      </w:r>
      <w:r w:rsidRPr="75772682" w:rsidR="75772682">
        <w:rPr>
          <w:b w:val="1"/>
          <w:bCs w:val="1"/>
          <w:sz w:val="24"/>
          <w:szCs w:val="24"/>
        </w:rPr>
        <w:t xml:space="preserve"> </w:t>
      </w:r>
      <w:r w:rsidRPr="75772682" w:rsidR="75772682">
        <w:rPr>
          <w:b w:val="1"/>
          <w:bCs w:val="1"/>
          <w:sz w:val="24"/>
          <w:szCs w:val="24"/>
        </w:rPr>
        <w:t>cầu</w:t>
      </w:r>
      <w:r w:rsidRPr="75772682" w:rsidR="75772682">
        <w:rPr>
          <w:b w:val="1"/>
          <w:bCs w:val="1"/>
          <w:sz w:val="24"/>
          <w:szCs w:val="24"/>
        </w:rPr>
        <w:t xml:space="preserve"> phi </w:t>
      </w:r>
      <w:r w:rsidRPr="75772682" w:rsidR="75772682">
        <w:rPr>
          <w:b w:val="1"/>
          <w:bCs w:val="1"/>
          <w:sz w:val="24"/>
          <w:szCs w:val="24"/>
        </w:rPr>
        <w:t>chức</w:t>
      </w:r>
      <w:r w:rsidRPr="75772682" w:rsidR="75772682">
        <w:rPr>
          <w:b w:val="1"/>
          <w:bCs w:val="1"/>
          <w:sz w:val="24"/>
          <w:szCs w:val="24"/>
        </w:rPr>
        <w:t xml:space="preserve"> </w:t>
      </w:r>
      <w:r w:rsidRPr="75772682" w:rsidR="75772682">
        <w:rPr>
          <w:b w:val="1"/>
          <w:bCs w:val="1"/>
          <w:sz w:val="24"/>
          <w:szCs w:val="24"/>
        </w:rPr>
        <w:t>năng</w:t>
      </w:r>
      <w:bookmarkEnd w:id="5"/>
    </w:p>
    <w:p xmlns:wp14="http://schemas.microsoft.com/office/word/2010/wordml" w14:paraId="2486625A" wp14:textId="77777777">
      <w:pPr>
        <w:ind w:left="360"/>
        <w:rPr>
          <w:rFonts w:ascii="Times New Roman" w:hAnsi="Times New Roman" w:cs="Times New Roman"/>
          <w:sz w:val="24"/>
        </w:rPr>
      </w:pPr>
      <w:r>
        <w:rPr>
          <w:rFonts w:ascii="Times New Roman" w:hAnsi="Times New Roman" w:cs="Times New Roman"/>
          <w:sz w:val="24"/>
          <w:lang w:val="vi-VN"/>
        </w:rPr>
        <w:t xml:space="preserve">+ </w:t>
      </w:r>
      <w:r>
        <w:rPr>
          <w:rFonts w:ascii="Times New Roman" w:hAnsi="Times New Roman" w:cs="Times New Roman"/>
          <w:sz w:val="24"/>
        </w:rPr>
        <w:t>Giao diện thân thiện, trực quan, dễ sử dụng.</w:t>
      </w:r>
    </w:p>
    <w:p xmlns:wp14="http://schemas.microsoft.com/office/word/2010/wordml" w14:paraId="5277E239" wp14:textId="77777777">
      <w:pPr>
        <w:ind w:firstLine="360"/>
        <w:rPr>
          <w:rFonts w:ascii="Times New Roman" w:hAnsi="Times New Roman" w:cs="Times New Roman"/>
          <w:sz w:val="24"/>
        </w:rPr>
      </w:pPr>
      <w:r>
        <w:rPr>
          <w:rFonts w:ascii="Times New Roman" w:hAnsi="Times New Roman" w:cs="Times New Roman"/>
          <w:sz w:val="24"/>
          <w:lang w:val="vi-VN"/>
        </w:rPr>
        <w:t xml:space="preserve">+ </w:t>
      </w:r>
      <w:r>
        <w:rPr>
          <w:rFonts w:ascii="Times New Roman" w:hAnsi="Times New Roman" w:cs="Times New Roman"/>
          <w:sz w:val="24"/>
        </w:rPr>
        <w:t>Dữ liệu được bảo mật và sao lưu định kỳ, dễ bảo trì và mở rộng.</w:t>
      </w:r>
    </w:p>
    <w:p xmlns:wp14="http://schemas.microsoft.com/office/word/2010/wordml" w14:paraId="7F438C52" wp14:textId="77777777">
      <w:pPr>
        <w:ind w:firstLine="360"/>
        <w:rPr>
          <w:rFonts w:ascii="Times New Roman" w:hAnsi="Times New Roman" w:cs="Times New Roman"/>
          <w:sz w:val="24"/>
        </w:rPr>
      </w:pPr>
      <w:r>
        <w:rPr>
          <w:rFonts w:ascii="Times New Roman" w:hAnsi="Times New Roman" w:cs="Times New Roman"/>
          <w:sz w:val="24"/>
          <w:lang w:val="vi-VN"/>
        </w:rPr>
        <w:t xml:space="preserve">+ </w:t>
      </w:r>
      <w:r>
        <w:rPr>
          <w:rFonts w:ascii="Times New Roman" w:hAnsi="Times New Roman" w:cs="Times New Roman"/>
          <w:sz w:val="24"/>
        </w:rPr>
        <w:t>Hệ thống hoạt động ổn định, xử lý nhanh, đáp ứng yêu cầu truy vấn lớn.</w:t>
      </w:r>
    </w:p>
    <w:p xmlns:wp14="http://schemas.microsoft.com/office/word/2010/wordml" w14:paraId="5D6B1F8C" wp14:textId="7FB00248">
      <w:pPr>
        <w:pStyle w:val="2"/>
        <w:rPr>
          <w:b w:val="1"/>
          <w:bCs w:val="1"/>
          <w:sz w:val="24"/>
          <w:szCs w:val="24"/>
        </w:rPr>
      </w:pPr>
      <w:bookmarkStart w:name="_Toc214227977" w:id="6"/>
      <w:r w:rsidRPr="75772682" w:rsidR="75772682">
        <w:rPr>
          <w:b w:val="1"/>
          <w:bCs w:val="1"/>
          <w:sz w:val="24"/>
          <w:szCs w:val="24"/>
        </w:rPr>
        <w:t xml:space="preserve">1.5. </w:t>
      </w:r>
      <w:r w:rsidRPr="75772682" w:rsidR="75772682">
        <w:rPr>
          <w:b w:val="1"/>
          <w:bCs w:val="1"/>
          <w:sz w:val="24"/>
          <w:szCs w:val="24"/>
        </w:rPr>
        <w:t>Mô</w:t>
      </w:r>
      <w:r w:rsidRPr="75772682" w:rsidR="75772682">
        <w:rPr>
          <w:b w:val="1"/>
          <w:bCs w:val="1"/>
          <w:sz w:val="24"/>
          <w:szCs w:val="24"/>
        </w:rPr>
        <w:t xml:space="preserve"> </w:t>
      </w:r>
      <w:r w:rsidRPr="75772682" w:rsidR="75772682">
        <w:rPr>
          <w:b w:val="1"/>
          <w:bCs w:val="1"/>
          <w:sz w:val="24"/>
          <w:szCs w:val="24"/>
        </w:rPr>
        <w:t>hình</w:t>
      </w:r>
      <w:r w:rsidRPr="75772682" w:rsidR="75772682">
        <w:rPr>
          <w:b w:val="1"/>
          <w:bCs w:val="1"/>
          <w:sz w:val="24"/>
          <w:szCs w:val="24"/>
        </w:rPr>
        <w:t xml:space="preserve"> </w:t>
      </w:r>
      <w:r w:rsidRPr="75772682" w:rsidR="75772682">
        <w:rPr>
          <w:b w:val="1"/>
          <w:bCs w:val="1"/>
          <w:sz w:val="24"/>
          <w:szCs w:val="24"/>
        </w:rPr>
        <w:t>tổng</w:t>
      </w:r>
      <w:r w:rsidRPr="75772682" w:rsidR="75772682">
        <w:rPr>
          <w:b w:val="1"/>
          <w:bCs w:val="1"/>
          <w:sz w:val="24"/>
          <w:szCs w:val="24"/>
        </w:rPr>
        <w:t xml:space="preserve"> </w:t>
      </w:r>
      <w:r w:rsidRPr="75772682" w:rsidR="75772682">
        <w:rPr>
          <w:b w:val="1"/>
          <w:bCs w:val="1"/>
          <w:sz w:val="24"/>
          <w:szCs w:val="24"/>
        </w:rPr>
        <w:t>quan</w:t>
      </w:r>
      <w:r w:rsidRPr="75772682" w:rsidR="75772682">
        <w:rPr>
          <w:b w:val="1"/>
          <w:bCs w:val="1"/>
          <w:sz w:val="24"/>
          <w:szCs w:val="24"/>
        </w:rPr>
        <w:t xml:space="preserve"> </w:t>
      </w:r>
      <w:r w:rsidRPr="75772682" w:rsidR="75772682">
        <w:rPr>
          <w:b w:val="1"/>
          <w:bCs w:val="1"/>
          <w:sz w:val="24"/>
          <w:szCs w:val="24"/>
        </w:rPr>
        <w:t>hệ</w:t>
      </w:r>
      <w:r w:rsidRPr="75772682" w:rsidR="75772682">
        <w:rPr>
          <w:b w:val="1"/>
          <w:bCs w:val="1"/>
          <w:sz w:val="24"/>
          <w:szCs w:val="24"/>
        </w:rPr>
        <w:t xml:space="preserve"> </w:t>
      </w:r>
      <w:r w:rsidRPr="75772682" w:rsidR="75772682">
        <w:rPr>
          <w:b w:val="1"/>
          <w:bCs w:val="1"/>
          <w:sz w:val="24"/>
          <w:szCs w:val="24"/>
        </w:rPr>
        <w:t>thống</w:t>
      </w:r>
      <w:bookmarkEnd w:id="6"/>
    </w:p>
    <w:p xmlns:wp14="http://schemas.microsoft.com/office/word/2010/wordml" w14:paraId="0DEB7E07" wp14:textId="77777777">
      <w:pPr>
        <w:pStyle w:val="85"/>
        <w:keepNext w:val="0"/>
        <w:keepLines w:val="0"/>
        <w:widowControl/>
        <w:suppressLineNumbers w:val="0"/>
      </w:pPr>
      <w:r>
        <w:t>Hệ thống quản lý thư viện điện tử được tổ chức theo mô hình 3 lớp (Three-Tier Architecture), bao gồm:</w:t>
      </w:r>
    </w:p>
    <w:p xmlns:wp14="http://schemas.microsoft.com/office/word/2010/wordml" w14:paraId="604F7241" wp14:textId="77777777">
      <w:pPr>
        <w:pStyle w:val="85"/>
        <w:keepNext w:val="0"/>
        <w:keepLines w:val="0"/>
        <w:widowControl/>
        <w:suppressLineNumbers w:val="0"/>
        <w:ind w:left="720"/>
      </w:pPr>
      <w:r>
        <w:rPr>
          <w:rStyle w:val="92"/>
          <w:rFonts w:hint="default"/>
          <w:lang w:val="en-US"/>
        </w:rPr>
        <w:t xml:space="preserve">- </w:t>
      </w:r>
      <w:r>
        <w:rPr>
          <w:rStyle w:val="92"/>
        </w:rPr>
        <w:t>Lớp giao diện người dùng</w:t>
      </w:r>
      <w:r>
        <w:t>:</w:t>
      </w:r>
      <w:r>
        <w:br w:type="textWrapping"/>
      </w:r>
      <w:r>
        <w:t>Cho phép người dùng (Quản trị viên, Nhân viên) tương tác thông qua các chức năng như đăng nhập, quản lý sách, quản lý bạn đọc, lập phiếu mượn – trả và thống kê báo cáo.</w:t>
      </w:r>
    </w:p>
    <w:p xmlns:wp14="http://schemas.microsoft.com/office/word/2010/wordml" w14:paraId="0B4AD849" wp14:textId="77777777">
      <w:pPr>
        <w:pStyle w:val="85"/>
        <w:keepNext w:val="0"/>
        <w:keepLines w:val="0"/>
        <w:widowControl/>
        <w:suppressLineNumbers w:val="0"/>
        <w:ind w:left="720"/>
      </w:pPr>
      <w:r>
        <w:rPr>
          <w:rStyle w:val="92"/>
          <w:rFonts w:hint="default"/>
          <w:lang w:val="en-US"/>
        </w:rPr>
        <w:t xml:space="preserve">- </w:t>
      </w:r>
      <w:r>
        <w:rPr>
          <w:rStyle w:val="92"/>
        </w:rPr>
        <w:t>Lớp xử lý nghiệp vụ</w:t>
      </w:r>
      <w:r>
        <w:t>:</w:t>
      </w:r>
      <w:r>
        <w:br w:type="textWrapping"/>
      </w:r>
      <w:r>
        <w:t>Xử lý các quy tắc và logic của hệ thống như:</w:t>
      </w:r>
    </w:p>
    <w:p xmlns:wp14="http://schemas.microsoft.com/office/word/2010/wordml" w14:paraId="43659AD6" wp14:textId="77777777">
      <w:pPr>
        <w:pStyle w:val="85"/>
        <w:keepNext w:val="0"/>
        <w:keepLines w:val="0"/>
        <w:widowControl/>
        <w:suppressLineNumbers w:val="0"/>
        <w:ind w:left="720"/>
      </w:pPr>
      <w:r>
        <w:rPr>
          <w:rFonts w:hint="default"/>
          <w:lang w:val="en-US"/>
        </w:rPr>
        <w:t>+</w:t>
      </w:r>
      <w:r>
        <w:t>Kiểm tra quyền người dùng</w:t>
      </w:r>
    </w:p>
    <w:p xmlns:wp14="http://schemas.microsoft.com/office/word/2010/wordml" w14:paraId="2FFCFC0B" wp14:textId="77777777">
      <w:pPr>
        <w:pStyle w:val="85"/>
        <w:keepNext w:val="0"/>
        <w:keepLines w:val="0"/>
        <w:widowControl/>
        <w:suppressLineNumbers w:val="0"/>
        <w:ind w:left="720"/>
      </w:pPr>
      <w:r>
        <w:rPr>
          <w:rFonts w:hint="default"/>
          <w:lang w:val="en-US"/>
        </w:rPr>
        <w:t>+</w:t>
      </w:r>
      <w:r>
        <w:t xml:space="preserve">Giới hạn số lượng sách được mượn </w:t>
      </w:r>
    </w:p>
    <w:p xmlns:wp14="http://schemas.microsoft.com/office/word/2010/wordml" w14:paraId="42057B7F" wp14:textId="77777777">
      <w:pPr>
        <w:pStyle w:val="85"/>
        <w:keepNext w:val="0"/>
        <w:keepLines w:val="0"/>
        <w:widowControl/>
        <w:suppressLineNumbers w:val="0"/>
        <w:ind w:left="720"/>
      </w:pPr>
      <w:r>
        <w:rPr>
          <w:rFonts w:hint="default"/>
          <w:lang w:val="en-US"/>
        </w:rPr>
        <w:t>+</w:t>
      </w:r>
      <w:r>
        <w:t>Cập nhật trạng thái sách khi mượn/trả</w:t>
      </w:r>
    </w:p>
    <w:p xmlns:wp14="http://schemas.microsoft.com/office/word/2010/wordml" w14:paraId="3DB35390" wp14:textId="77777777">
      <w:pPr>
        <w:pStyle w:val="85"/>
        <w:keepNext w:val="0"/>
        <w:keepLines w:val="0"/>
        <w:widowControl/>
        <w:suppressLineNumbers w:val="0"/>
        <w:ind w:left="720"/>
      </w:pPr>
      <w:r>
        <w:rPr>
          <w:rFonts w:hint="default"/>
          <w:lang w:val="en-US"/>
        </w:rPr>
        <w:t>+</w:t>
      </w:r>
      <w:r>
        <w:t>Tính tiền phạt khi quá hạn</w:t>
      </w:r>
    </w:p>
    <w:p xmlns:wp14="http://schemas.microsoft.com/office/word/2010/wordml" w14:paraId="198D2C5E" wp14:textId="77777777">
      <w:pPr>
        <w:pStyle w:val="85"/>
        <w:keepNext w:val="0"/>
        <w:keepLines w:val="0"/>
        <w:widowControl/>
        <w:suppressLineNumbers w:val="0"/>
        <w:ind w:left="720"/>
      </w:pPr>
      <w:r>
        <w:rPr>
          <w:rStyle w:val="92"/>
          <w:rFonts w:hint="default"/>
          <w:lang w:val="en-US"/>
        </w:rPr>
        <w:t xml:space="preserve">- </w:t>
      </w:r>
      <w:r>
        <w:rPr>
          <w:rStyle w:val="92"/>
        </w:rPr>
        <w:t>Lớp cơ sở dữ liệu</w:t>
      </w:r>
      <w:r>
        <w:t>:</w:t>
      </w:r>
      <w:r>
        <w:br w:type="textWrapping"/>
      </w:r>
      <w:r>
        <w:t xml:space="preserve">Sử dụng </w:t>
      </w:r>
      <w:r>
        <w:rPr>
          <w:rStyle w:val="92"/>
        </w:rPr>
        <w:t>PostgreSQL 18</w:t>
      </w:r>
      <w:r>
        <w:t xml:space="preserve"> để lưu trữ và quản lý dữ liệu gồm: Sách, Bản sao sách, Bạn đọc, Phiếu mượn, Chi tiết mượn, Tiền phạt và Tài khoản người dùng.</w:t>
      </w:r>
      <w:r>
        <w:br w:type="textWrapping"/>
      </w:r>
      <w:r>
        <w:t>Cơ sở dữ liệu đảm bảo tính toàn vẹn thông qua Primary Key, Foreign Key, Check Constraint, Index, Trigger và Stored Procedure.</w:t>
      </w:r>
    </w:p>
    <w:p xmlns:wp14="http://schemas.microsoft.com/office/word/2010/wordml" w14:paraId="35C84251" wp14:textId="77777777">
      <w:pPr>
        <w:rPr>
          <w:rFonts w:ascii="Times New Roman" w:hAnsi="Times New Roman" w:cs="Times New Roman"/>
          <w:sz w:val="24"/>
          <w:lang w:val="vi-VN"/>
        </w:rPr>
      </w:pPr>
      <w:r>
        <w:rPr>
          <w:rFonts w:hint="default" w:ascii="Times New Roman" w:hAnsi="Times New Roman" w:cs="Times New Roman"/>
          <w:sz w:val="24"/>
          <w:lang w:val="en-US"/>
        </w:rPr>
        <w:t>*</w:t>
      </w:r>
      <w:r>
        <w:rPr>
          <w:rFonts w:ascii="Times New Roman" w:hAnsi="Times New Roman" w:cs="Times New Roman"/>
          <w:sz w:val="24"/>
        </w:rPr>
        <w:t>Cấu trúc này đảm bảo tính tách biệt giữa các tầng, dễ dàng bảo trì và mở rộng trong tương lai.</w:t>
      </w:r>
    </w:p>
    <w:p xmlns:wp14="http://schemas.microsoft.com/office/word/2010/wordml" w14:paraId="60FBE18D" wp14:textId="77777777">
      <w:pPr>
        <w:pStyle w:val="85"/>
        <w:keepNext w:val="0"/>
        <w:keepLines w:val="0"/>
        <w:widowControl/>
        <w:suppressLineNumbers w:val="0"/>
        <w:ind w:left="720"/>
      </w:pPr>
    </w:p>
    <w:p xmlns:wp14="http://schemas.microsoft.com/office/word/2010/wordml" w14:paraId="30E078A3" wp14:textId="77777777"/>
    <w:p xmlns:wp14="http://schemas.microsoft.com/office/word/2010/wordml" w:rsidP="75772682" w14:paraId="0F9D480D" wp14:textId="506FE576">
      <w:pPr>
        <w:pStyle w:val="3"/>
        <w:keepNext w:val="0"/>
        <w:keepLines w:val="0"/>
        <w:widowControl w:val="1"/>
        <w:suppressLineNumbers w:val="0"/>
        <w:rPr>
          <w:lang w:val="en-US"/>
        </w:rPr>
      </w:pPr>
      <w:r w:rsidRPr="75772682" w:rsidR="75772682">
        <w:rPr>
          <w:lang w:val="en-US"/>
        </w:rPr>
        <w:t xml:space="preserve">1.7. </w:t>
      </w:r>
      <w:r w:rsidRPr="75772682" w:rsidR="75772682">
        <w:rPr>
          <w:lang w:val="en-US"/>
        </w:rPr>
        <w:t>Kết</w:t>
      </w:r>
      <w:r w:rsidRPr="75772682" w:rsidR="75772682">
        <w:rPr>
          <w:lang w:val="en-US"/>
        </w:rPr>
        <w:t xml:space="preserve"> </w:t>
      </w:r>
      <w:r w:rsidRPr="75772682" w:rsidR="75772682">
        <w:rPr>
          <w:lang w:val="en-US"/>
        </w:rPr>
        <w:t>luận</w:t>
      </w:r>
    </w:p>
    <w:p xmlns:wp14="http://schemas.microsoft.com/office/word/2010/wordml" w14:paraId="474C8A7D" wp14:textId="77777777">
      <w:pPr>
        <w:pStyle w:val="85"/>
        <w:keepNext w:val="0"/>
        <w:keepLines w:val="0"/>
        <w:widowControl/>
        <w:suppressLineNumbers w:val="0"/>
        <w:ind w:left="720"/>
      </w:pPr>
      <w:r>
        <w:t>Phần tổng quan đã trình bày mục tiêu, phạm vi, công nghệ sử dụng và mô hình tổng thể của hệ thống.</w:t>
      </w:r>
    </w:p>
    <w:p xmlns:wp14="http://schemas.microsoft.com/office/word/2010/wordml" w14:paraId="1C915415" wp14:textId="77777777">
      <w:pPr>
        <w:pStyle w:val="85"/>
        <w:keepNext w:val="0"/>
        <w:keepLines w:val="0"/>
        <w:widowControl/>
        <w:suppressLineNumbers w:val="0"/>
        <w:ind w:left="720"/>
      </w:pPr>
      <w:r>
        <w:t>Với sự kết hợp giữa C# và PostgreSQL 18, hệ thống không chỉ đáp ứng các yêu cầu cơ bản của một thư viện hiện đại như quản lý sách, quản lý người dùng và mượn – trả sách, mà còn đảm bảo tính toàn vẹn dữ liệu, hiệu năng xử lý và khả năng mở rộng trong tương lai.</w:t>
      </w:r>
    </w:p>
    <w:p xmlns:wp14="http://schemas.microsoft.com/office/word/2010/wordml" w14:paraId="55C85FC9" wp14:textId="77777777">
      <w:pPr>
        <w:pStyle w:val="85"/>
        <w:keepNext w:val="0"/>
        <w:keepLines w:val="0"/>
        <w:widowControl/>
        <w:suppressLineNumbers w:val="0"/>
        <w:ind w:left="720"/>
      </w:pPr>
      <w:r>
        <w:t>Việc áp dụng kiến trúc nhiều tầng (Layered Architecture) giúp hệ thống rõ ràng về cấu trúc, dễ bảo trì và dễ nâng cấp.</w:t>
      </w:r>
    </w:p>
    <w:p xmlns:wp14="http://schemas.microsoft.com/office/word/2010/wordml" w14:paraId="0405D93E" wp14:textId="77777777">
      <w:pPr>
        <w:pStyle w:val="85"/>
        <w:keepNext w:val="0"/>
        <w:keepLines w:val="0"/>
        <w:widowControl/>
        <w:suppressLineNumbers w:val="0"/>
        <w:ind w:left="720"/>
      </w:pPr>
      <w:r>
        <w:t>Các thành phần như Index, View, Stored Procedure và Trigger trong PostgreSQL giúp tối ưu truy vấn và tăng độ ổn định cho hệ thống.</w:t>
      </w:r>
    </w:p>
    <w:p xmlns:wp14="http://schemas.microsoft.com/office/word/2010/wordml" w14:paraId="17EDEAC7" wp14:textId="77777777">
      <w:pPr>
        <w:pStyle w:val="85"/>
        <w:keepNext w:val="0"/>
        <w:keepLines w:val="0"/>
        <w:widowControl/>
        <w:suppressLineNumbers w:val="0"/>
        <w:ind w:left="720"/>
      </w:pPr>
      <w:r>
        <w:t>Nhìn chung, hệ thống đã đáp ứng được mục tiêu đề ra và có thể phát triển thành một ứng dụng quản lý thư viện hoàn chỉnh trong thực tế.</w:t>
      </w:r>
    </w:p>
    <w:p xmlns:wp14="http://schemas.microsoft.com/office/word/2010/wordml" w14:paraId="3A976B23" wp14:textId="77777777">
      <w:pPr>
        <w:pStyle w:val="2"/>
        <w:keepNext w:val="0"/>
        <w:keepLines w:val="0"/>
        <w:widowControl/>
        <w:suppressLineNumbers w:val="0"/>
      </w:pPr>
      <w:r>
        <w:rPr>
          <w:rFonts w:hint="default"/>
          <w:lang w:val="en-US"/>
        </w:rPr>
        <w:t>PHẦN</w:t>
      </w:r>
      <w:r>
        <w:t xml:space="preserve"> 2: KHẢO SÁT HỆ THỐNG</w:t>
      </w:r>
    </w:p>
    <w:p xmlns:wp14="http://schemas.microsoft.com/office/word/2010/wordml" w:rsidP="75772682" w14:paraId="7C7590CE" wp14:textId="77777777">
      <w:pPr>
        <w:pStyle w:val="3"/>
        <w:keepNext w:val="0"/>
        <w:keepLines w:val="0"/>
        <w:widowControl w:val="1"/>
        <w:suppressLineNumbers w:val="0"/>
        <w:rPr>
          <w:lang w:val="en-US"/>
        </w:rPr>
      </w:pPr>
      <w:r w:rsidRPr="75772682" w:rsidR="75772682">
        <w:rPr>
          <w:lang w:val="en-US"/>
        </w:rPr>
        <w:t xml:space="preserve">2.1 </w:t>
      </w:r>
      <w:r w:rsidRPr="75772682" w:rsidR="75772682">
        <w:rPr>
          <w:lang w:val="en-US"/>
        </w:rPr>
        <w:t>Giới</w:t>
      </w:r>
      <w:r w:rsidRPr="75772682" w:rsidR="75772682">
        <w:rPr>
          <w:lang w:val="en-US"/>
        </w:rPr>
        <w:t xml:space="preserve"> </w:t>
      </w:r>
      <w:r w:rsidRPr="75772682" w:rsidR="75772682">
        <w:rPr>
          <w:lang w:val="en-US"/>
        </w:rPr>
        <w:t>thiệu</w:t>
      </w:r>
    </w:p>
    <w:p xmlns:wp14="http://schemas.microsoft.com/office/word/2010/wordml" w14:paraId="7AFFF042" wp14:textId="77777777">
      <w:pPr>
        <w:pStyle w:val="85"/>
        <w:keepNext w:val="0"/>
        <w:keepLines w:val="0"/>
        <w:widowControl/>
        <w:suppressLineNumbers w:val="0"/>
      </w:pPr>
      <w:r>
        <w:t>Hệ thống được khảo sát là hoạt động quản lý thư viện tại đơn vị nghiên cứu (trường học). Hiện tại, công tác quản lý sách, độc giả và mượn – trả sách chủ yếu được thực hiện theo phương pháp thủ công hoặc bán thủ công (ghi chép sổ sách và lưu trữ bằng Excel).</w:t>
      </w:r>
    </w:p>
    <w:p xmlns:wp14="http://schemas.microsoft.com/office/word/2010/wordml" w14:paraId="3EFEBD6D" wp14:textId="77777777">
      <w:pPr>
        <w:pStyle w:val="85"/>
        <w:keepNext w:val="0"/>
        <w:keepLines w:val="0"/>
        <w:widowControl/>
        <w:suppressLineNumbers w:val="0"/>
      </w:pPr>
      <w:r>
        <w:t>Việc khảo sát hệ thống nhằm mục đích:</w:t>
      </w:r>
    </w:p>
    <w:p xmlns:wp14="http://schemas.microsoft.com/office/word/2010/wordml" w14:paraId="684BFB06" wp14:textId="77777777">
      <w:pPr>
        <w:pStyle w:val="85"/>
        <w:keepNext w:val="0"/>
        <w:keepLines w:val="0"/>
        <w:widowControl/>
        <w:suppressLineNumbers w:val="0"/>
        <w:ind w:left="720"/>
      </w:pPr>
      <w:r>
        <w:t>Tìm hiểu quy trình hoạt động hiện tại.</w:t>
      </w:r>
    </w:p>
    <w:p xmlns:wp14="http://schemas.microsoft.com/office/word/2010/wordml" w14:paraId="74D83C66" wp14:textId="77777777">
      <w:pPr>
        <w:pStyle w:val="85"/>
        <w:keepNext w:val="0"/>
        <w:keepLines w:val="0"/>
        <w:widowControl/>
        <w:suppressLineNumbers w:val="0"/>
        <w:ind w:left="720"/>
      </w:pPr>
      <w:r>
        <w:t>Xác định các hạn chế và khó khăn đang tồn tại.</w:t>
      </w:r>
    </w:p>
    <w:p xmlns:wp14="http://schemas.microsoft.com/office/word/2010/wordml" w14:paraId="017A5C54" wp14:textId="77777777">
      <w:pPr>
        <w:pStyle w:val="85"/>
        <w:keepNext w:val="0"/>
        <w:keepLines w:val="0"/>
        <w:widowControl/>
        <w:suppressLineNumbers w:val="0"/>
        <w:ind w:left="720"/>
      </w:pPr>
      <w:r>
        <w:t>Làm cơ sở đề xuất và xây dựng ứng dụng quản lý thư viện.</w:t>
      </w:r>
    </w:p>
    <w:p xmlns:wp14="http://schemas.microsoft.com/office/word/2010/wordml" w14:paraId="62CBE28B" wp14:textId="77777777">
      <w:pPr>
        <w:keepNext w:val="0"/>
        <w:keepLines w:val="0"/>
        <w:widowControl/>
        <w:suppressLineNumbers w:val="0"/>
      </w:pPr>
      <w:r>
        <w:pict w14:anchorId="5E54EE9C">
          <v:rect id="_x0000_i1025" style="height:1.5pt;width:432pt;" coordsize="21600,21600" o:hr="t" o:hrstd="t" o:hralign="center" filled="t" fillcolor="#A0A0A0" stroked="f" o:spt="1">
            <v:path/>
            <v:fill on="t" focussize="0,0"/>
            <v:stroke on="f"/>
            <v:imagedata o:title=""/>
            <o:lock v:ext="edit"/>
            <w10:wrap type="none"/>
            <w10:anchorlock/>
          </v:rect>
        </w:pict>
      </w:r>
    </w:p>
    <w:p xmlns:wp14="http://schemas.microsoft.com/office/word/2010/wordml" w:rsidP="75772682" w14:paraId="15150467" wp14:textId="77777777">
      <w:pPr>
        <w:pStyle w:val="3"/>
        <w:keepNext w:val="0"/>
        <w:keepLines w:val="0"/>
        <w:widowControl w:val="1"/>
        <w:suppressLineNumbers w:val="0"/>
        <w:rPr>
          <w:lang w:val="en-US"/>
        </w:rPr>
      </w:pPr>
      <w:r w:rsidRPr="75772682" w:rsidR="75772682">
        <w:rPr>
          <w:lang w:val="en-US"/>
        </w:rPr>
        <w:t xml:space="preserve">2.2 Phạm vi </w:t>
      </w:r>
      <w:r w:rsidRPr="75772682" w:rsidR="75772682">
        <w:rPr>
          <w:lang w:val="en-US"/>
        </w:rPr>
        <w:t>khảo</w:t>
      </w:r>
      <w:r w:rsidRPr="75772682" w:rsidR="75772682">
        <w:rPr>
          <w:lang w:val="en-US"/>
        </w:rPr>
        <w:t xml:space="preserve"> </w:t>
      </w:r>
      <w:r w:rsidRPr="75772682" w:rsidR="75772682">
        <w:rPr>
          <w:lang w:val="en-US"/>
        </w:rPr>
        <w:t>sát</w:t>
      </w:r>
    </w:p>
    <w:p xmlns:wp14="http://schemas.microsoft.com/office/word/2010/wordml" w14:paraId="467A423D" wp14:textId="77777777">
      <w:pPr>
        <w:pStyle w:val="85"/>
        <w:keepNext w:val="0"/>
        <w:keepLines w:val="0"/>
        <w:widowControl/>
        <w:suppressLineNumbers w:val="0"/>
      </w:pPr>
      <w:r>
        <w:t>Phạm vi khảo sát tập trung vào các hoạt động chính sau:</w:t>
      </w:r>
    </w:p>
    <w:p xmlns:wp14="http://schemas.microsoft.com/office/word/2010/wordml" w14:paraId="0D69B3E1" wp14:textId="77777777">
      <w:pPr>
        <w:pStyle w:val="85"/>
        <w:keepNext w:val="0"/>
        <w:keepLines w:val="0"/>
        <w:widowControl/>
        <w:suppressLineNumbers w:val="0"/>
        <w:ind w:left="720"/>
      </w:pPr>
      <w:r>
        <w:t>Quản lý thông tin sách.</w:t>
      </w:r>
    </w:p>
    <w:p xmlns:wp14="http://schemas.microsoft.com/office/word/2010/wordml" w14:paraId="7E9A5AC1" wp14:textId="77777777">
      <w:pPr>
        <w:pStyle w:val="85"/>
        <w:keepNext w:val="0"/>
        <w:keepLines w:val="0"/>
        <w:widowControl/>
        <w:suppressLineNumbers w:val="0"/>
        <w:ind w:left="720"/>
      </w:pPr>
      <w:r>
        <w:t>Quản lý thông tin độc giả (sinh viên).</w:t>
      </w:r>
    </w:p>
    <w:p xmlns:wp14="http://schemas.microsoft.com/office/word/2010/wordml" w14:paraId="441DBB0C" wp14:textId="77777777">
      <w:pPr>
        <w:pStyle w:val="85"/>
        <w:keepNext w:val="0"/>
        <w:keepLines w:val="0"/>
        <w:widowControl/>
        <w:suppressLineNumbers w:val="0"/>
        <w:ind w:left="720"/>
      </w:pPr>
      <w:r>
        <w:t>Quản lý quá trình mượn – trả sách.</w:t>
      </w:r>
    </w:p>
    <w:p xmlns:wp14="http://schemas.microsoft.com/office/word/2010/wordml" w14:paraId="4AAEBB98" wp14:textId="77777777">
      <w:pPr>
        <w:pStyle w:val="85"/>
        <w:keepNext w:val="0"/>
        <w:keepLines w:val="0"/>
        <w:widowControl/>
        <w:suppressLineNumbers w:val="0"/>
        <w:ind w:left="720"/>
      </w:pPr>
      <w:r>
        <w:t>Thống kê và báo cáo tình hình hoạt động thư viện.</w:t>
      </w:r>
    </w:p>
    <w:p xmlns:wp14="http://schemas.microsoft.com/office/word/2010/wordml" w14:paraId="2D3302C8" wp14:textId="77777777">
      <w:pPr>
        <w:keepNext w:val="0"/>
        <w:keepLines w:val="0"/>
        <w:widowControl/>
        <w:suppressLineNumbers w:val="0"/>
      </w:pPr>
      <w:r>
        <w:pict w14:anchorId="5A87F4C0">
          <v:rect id="_x0000_i1026" style="height:1.5pt;width:432pt;" coordsize="21600,21600" o:hr="t" o:hrstd="t" o:hralign="center" filled="t" fillcolor="#A0A0A0" stroked="f" o:spt="1">
            <v:path/>
            <v:fill on="t" focussize="0,0"/>
            <v:stroke on="f"/>
            <v:imagedata o:title=""/>
            <o:lock v:ext="edit"/>
            <w10:wrap type="none"/>
            <w10:anchorlock/>
          </v:rect>
        </w:pict>
      </w:r>
    </w:p>
    <w:p xmlns:wp14="http://schemas.microsoft.com/office/word/2010/wordml" w:rsidP="75772682" w14:paraId="7C799F2D" wp14:textId="77777777">
      <w:pPr>
        <w:pStyle w:val="3"/>
        <w:keepNext w:val="0"/>
        <w:keepLines w:val="0"/>
        <w:widowControl w:val="1"/>
        <w:suppressLineNumbers w:val="0"/>
        <w:rPr>
          <w:lang w:val="en-US"/>
        </w:rPr>
      </w:pPr>
      <w:r w:rsidRPr="75772682" w:rsidR="75772682">
        <w:rPr>
          <w:lang w:val="en-US"/>
        </w:rPr>
        <w:t xml:space="preserve">2.3 </w:t>
      </w:r>
      <w:r w:rsidRPr="75772682" w:rsidR="75772682">
        <w:rPr>
          <w:lang w:val="en-US"/>
        </w:rPr>
        <w:t>Đối</w:t>
      </w:r>
      <w:r w:rsidRPr="75772682" w:rsidR="75772682">
        <w:rPr>
          <w:lang w:val="en-US"/>
        </w:rPr>
        <w:t xml:space="preserve"> </w:t>
      </w:r>
      <w:r w:rsidRPr="75772682" w:rsidR="75772682">
        <w:rPr>
          <w:lang w:val="en-US"/>
        </w:rPr>
        <w:t>tượng</w:t>
      </w:r>
      <w:r w:rsidRPr="75772682" w:rsidR="75772682">
        <w:rPr>
          <w:lang w:val="en-US"/>
        </w:rPr>
        <w:t xml:space="preserve"> </w:t>
      </w:r>
      <w:r w:rsidRPr="75772682" w:rsidR="75772682">
        <w:rPr>
          <w:lang w:val="en-US"/>
        </w:rPr>
        <w:t>khảo</w:t>
      </w:r>
      <w:r w:rsidRPr="75772682" w:rsidR="75772682">
        <w:rPr>
          <w:lang w:val="en-US"/>
        </w:rPr>
        <w:t xml:space="preserve"> </w:t>
      </w:r>
      <w:r w:rsidRPr="75772682" w:rsidR="75772682">
        <w:rPr>
          <w:lang w:val="en-US"/>
        </w:rPr>
        <w:t>sát</w:t>
      </w:r>
    </w:p>
    <w:p xmlns:wp14="http://schemas.microsoft.com/office/word/2010/wordml" w14:paraId="284B8CA6" wp14:textId="77777777">
      <w:pPr>
        <w:pStyle w:val="85"/>
        <w:keepNext w:val="0"/>
        <w:keepLines w:val="0"/>
        <w:widowControl/>
        <w:suppressLineNumbers w:val="0"/>
      </w:pPr>
      <w:r>
        <w:t>Quá trình khảo sát được thực hiện với các đối tượng sau:</w:t>
      </w:r>
    </w:p>
    <w:p xmlns:wp14="http://schemas.microsoft.com/office/word/2010/wordml" w14:paraId="2A4B9793" wp14:textId="77777777">
      <w:pPr>
        <w:pStyle w:val="85"/>
        <w:keepNext w:val="0"/>
        <w:keepLines w:val="0"/>
        <w:widowControl/>
        <w:suppressLineNumbers w:val="0"/>
        <w:ind w:left="720"/>
      </w:pPr>
      <w:r>
        <w:t>Thủ thư trực tiếp quản lý thư viện.</w:t>
      </w:r>
    </w:p>
    <w:p xmlns:wp14="http://schemas.microsoft.com/office/word/2010/wordml" w14:paraId="00625100" wp14:textId="77777777">
      <w:pPr>
        <w:pStyle w:val="85"/>
        <w:keepNext w:val="0"/>
        <w:keepLines w:val="0"/>
        <w:widowControl/>
        <w:suppressLineNumbers w:val="0"/>
        <w:ind w:left="720"/>
      </w:pPr>
      <w:r>
        <w:t>Sinh viên sử dụng dịch vụ thư viện.</w:t>
      </w:r>
    </w:p>
    <w:p xmlns:wp14="http://schemas.microsoft.com/office/word/2010/wordml" w14:paraId="626DDDF7" wp14:textId="77777777">
      <w:pPr>
        <w:pStyle w:val="85"/>
        <w:keepNext w:val="0"/>
        <w:keepLines w:val="0"/>
        <w:widowControl/>
        <w:suppressLineNumbers w:val="0"/>
        <w:ind w:left="720"/>
      </w:pPr>
      <w:r>
        <w:t>Người phụ trách quản lý chung (nếu có).</w:t>
      </w:r>
    </w:p>
    <w:p xmlns:wp14="http://schemas.microsoft.com/office/word/2010/wordml" w14:paraId="74BBAC58" wp14:textId="77777777">
      <w:pPr>
        <w:keepNext w:val="0"/>
        <w:keepLines w:val="0"/>
        <w:widowControl/>
        <w:suppressLineNumbers w:val="0"/>
      </w:pPr>
      <w:r>
        <w:pict w14:anchorId="52151C0F">
          <v:rect id="_x0000_i1027" style="height:1.5pt;width:432pt;" coordsize="21600,21600" o:hr="t" o:hrstd="t" o:hralign="center" filled="t" fillcolor="#A0A0A0" stroked="f" o:spt="1">
            <v:path/>
            <v:fill on="t" focussize="0,0"/>
            <v:stroke on="f"/>
            <v:imagedata o:title=""/>
            <o:lock v:ext="edit"/>
            <w10:wrap type="none"/>
            <w10:anchorlock/>
          </v:rect>
        </w:pict>
      </w:r>
    </w:p>
    <w:p xmlns:wp14="http://schemas.microsoft.com/office/word/2010/wordml" w:rsidP="75772682" w14:paraId="190F2376" wp14:textId="77777777">
      <w:pPr>
        <w:pStyle w:val="3"/>
        <w:keepNext w:val="0"/>
        <w:keepLines w:val="0"/>
        <w:widowControl w:val="1"/>
        <w:suppressLineNumbers w:val="0"/>
        <w:rPr>
          <w:lang w:val="en-US"/>
        </w:rPr>
      </w:pPr>
      <w:r w:rsidRPr="75772682" w:rsidR="75772682">
        <w:rPr>
          <w:lang w:val="en-US"/>
        </w:rPr>
        <w:t xml:space="preserve">2.4 Phương </w:t>
      </w:r>
      <w:r w:rsidRPr="75772682" w:rsidR="75772682">
        <w:rPr>
          <w:lang w:val="en-US"/>
        </w:rPr>
        <w:t>pháp</w:t>
      </w:r>
      <w:r w:rsidRPr="75772682" w:rsidR="75772682">
        <w:rPr>
          <w:lang w:val="en-US"/>
        </w:rPr>
        <w:t xml:space="preserve"> </w:t>
      </w:r>
      <w:r w:rsidRPr="75772682" w:rsidR="75772682">
        <w:rPr>
          <w:lang w:val="en-US"/>
        </w:rPr>
        <w:t>khảo</w:t>
      </w:r>
      <w:r w:rsidRPr="75772682" w:rsidR="75772682">
        <w:rPr>
          <w:lang w:val="en-US"/>
        </w:rPr>
        <w:t xml:space="preserve"> </w:t>
      </w:r>
      <w:r w:rsidRPr="75772682" w:rsidR="75772682">
        <w:rPr>
          <w:lang w:val="en-US"/>
        </w:rPr>
        <w:t>sát</w:t>
      </w:r>
    </w:p>
    <w:p xmlns:wp14="http://schemas.microsoft.com/office/word/2010/wordml" w14:paraId="49C5873B" wp14:textId="77777777">
      <w:pPr>
        <w:pStyle w:val="85"/>
        <w:keepNext w:val="0"/>
        <w:keepLines w:val="0"/>
        <w:widowControl/>
        <w:suppressLineNumbers w:val="0"/>
      </w:pPr>
      <w:r>
        <w:t>Nhóm thực hiện khảo sát thông qua các phương pháp:</w:t>
      </w:r>
    </w:p>
    <w:p xmlns:wp14="http://schemas.microsoft.com/office/word/2010/wordml" w14:paraId="1349F08A" wp14:textId="77777777">
      <w:pPr>
        <w:pStyle w:val="85"/>
        <w:keepNext w:val="0"/>
        <w:keepLines w:val="0"/>
        <w:widowControl/>
        <w:suppressLineNumbers w:val="0"/>
        <w:ind w:left="720"/>
      </w:pPr>
      <w:r>
        <w:t>Phỏng vấn trực tiếp thủ thư để nắm rõ quy trình nghiệp vụ.</w:t>
      </w:r>
    </w:p>
    <w:p xmlns:wp14="http://schemas.microsoft.com/office/word/2010/wordml" w14:paraId="713D5351" wp14:textId="77777777">
      <w:pPr>
        <w:pStyle w:val="85"/>
        <w:keepNext w:val="0"/>
        <w:keepLines w:val="0"/>
        <w:widowControl/>
        <w:suppressLineNumbers w:val="0"/>
        <w:ind w:left="720"/>
      </w:pPr>
      <w:r>
        <w:t>Quan sát thực tế quá trình mượn – trả sách.</w:t>
      </w:r>
    </w:p>
    <w:p xmlns:wp14="http://schemas.microsoft.com/office/word/2010/wordml" w14:paraId="59AFE340" wp14:textId="77777777">
      <w:pPr>
        <w:pStyle w:val="85"/>
        <w:keepNext w:val="0"/>
        <w:keepLines w:val="0"/>
        <w:widowControl/>
        <w:suppressLineNumbers w:val="0"/>
        <w:ind w:left="720"/>
      </w:pPr>
      <w:r>
        <w:t>Thu thập và phân tích sổ sách, file Excel hiện có.</w:t>
      </w:r>
    </w:p>
    <w:p xmlns:wp14="http://schemas.microsoft.com/office/word/2010/wordml" w14:paraId="73D81A42" wp14:textId="77777777">
      <w:pPr>
        <w:pStyle w:val="85"/>
        <w:keepNext w:val="0"/>
        <w:keepLines w:val="0"/>
        <w:widowControl/>
        <w:suppressLineNumbers w:val="0"/>
        <w:ind w:left="720"/>
      </w:pPr>
      <w:r>
        <w:t>Ghi nhận ý kiến đóng góp và nhu cầu từ sinh viên.</w:t>
      </w:r>
    </w:p>
    <w:p xmlns:wp14="http://schemas.microsoft.com/office/word/2010/wordml" w14:paraId="592CF127" wp14:textId="77777777">
      <w:pPr>
        <w:keepNext w:val="0"/>
        <w:keepLines w:val="0"/>
        <w:widowControl/>
        <w:suppressLineNumbers w:val="0"/>
      </w:pPr>
      <w:r>
        <w:pict w14:anchorId="196F255D">
          <v:rect id="_x0000_i1028" style="height:1.5pt;width:432pt;" coordsize="21600,21600" o:hr="t" o:hrstd="t" o:hralign="center" filled="t" fillcolor="#A0A0A0" stroked="f" o:spt="1">
            <v:path/>
            <v:fill on="t" focussize="0,0"/>
            <v:stroke on="f"/>
            <v:imagedata o:title=""/>
            <o:lock v:ext="edit"/>
            <w10:wrap type="none"/>
            <w10:anchorlock/>
          </v:rect>
        </w:pict>
      </w:r>
    </w:p>
    <w:p xmlns:wp14="http://schemas.microsoft.com/office/word/2010/wordml" w:rsidP="75772682" w14:paraId="0590586E" wp14:textId="77777777">
      <w:pPr>
        <w:pStyle w:val="3"/>
        <w:keepNext w:val="0"/>
        <w:keepLines w:val="0"/>
        <w:widowControl w:val="1"/>
        <w:suppressLineNumbers w:val="0"/>
        <w:rPr>
          <w:lang w:val="en-US"/>
        </w:rPr>
      </w:pPr>
      <w:r w:rsidRPr="75772682" w:rsidR="75772682">
        <w:rPr>
          <w:lang w:val="en-US"/>
        </w:rPr>
        <w:t xml:space="preserve">2.5 </w:t>
      </w:r>
      <w:r w:rsidRPr="75772682" w:rsidR="75772682">
        <w:rPr>
          <w:lang w:val="en-US"/>
        </w:rPr>
        <w:t>Hiện</w:t>
      </w:r>
      <w:r w:rsidRPr="75772682" w:rsidR="75772682">
        <w:rPr>
          <w:lang w:val="en-US"/>
        </w:rPr>
        <w:t xml:space="preserve"> </w:t>
      </w:r>
      <w:r w:rsidRPr="75772682" w:rsidR="75772682">
        <w:rPr>
          <w:lang w:val="en-US"/>
        </w:rPr>
        <w:t>trạng</w:t>
      </w:r>
      <w:r w:rsidRPr="75772682" w:rsidR="75772682">
        <w:rPr>
          <w:lang w:val="en-US"/>
        </w:rPr>
        <w:t xml:space="preserve"> </w:t>
      </w:r>
      <w:r w:rsidRPr="75772682" w:rsidR="75772682">
        <w:rPr>
          <w:lang w:val="en-US"/>
        </w:rPr>
        <w:t>hệ</w:t>
      </w:r>
      <w:r w:rsidRPr="75772682" w:rsidR="75772682">
        <w:rPr>
          <w:lang w:val="en-US"/>
        </w:rPr>
        <w:t xml:space="preserve"> </w:t>
      </w:r>
      <w:r w:rsidRPr="75772682" w:rsidR="75772682">
        <w:rPr>
          <w:lang w:val="en-US"/>
        </w:rPr>
        <w:t>thống</w:t>
      </w:r>
    </w:p>
    <w:p xmlns:wp14="http://schemas.microsoft.com/office/word/2010/wordml" w:rsidP="75772682" w14:paraId="000BA09B" wp14:textId="77777777">
      <w:pPr>
        <w:pStyle w:val="4"/>
        <w:keepNext w:val="0"/>
        <w:keepLines w:val="0"/>
        <w:widowControl w:val="1"/>
        <w:suppressLineNumbers w:val="0"/>
        <w:rPr>
          <w:lang w:val="en-US"/>
        </w:rPr>
      </w:pPr>
      <w:r w:rsidRPr="75772682" w:rsidR="75772682">
        <w:rPr>
          <w:lang w:val="en-US"/>
        </w:rPr>
        <w:t xml:space="preserve">2.5.1 Quản </w:t>
      </w:r>
      <w:r w:rsidRPr="75772682" w:rsidR="75772682">
        <w:rPr>
          <w:lang w:val="en-US"/>
        </w:rPr>
        <w:t>lý</w:t>
      </w:r>
      <w:r w:rsidRPr="75772682" w:rsidR="75772682">
        <w:rPr>
          <w:lang w:val="en-US"/>
        </w:rPr>
        <w:t xml:space="preserve"> </w:t>
      </w:r>
      <w:r w:rsidRPr="75772682" w:rsidR="75772682">
        <w:rPr>
          <w:lang w:val="en-US"/>
        </w:rPr>
        <w:t>sách</w:t>
      </w:r>
    </w:p>
    <w:p xmlns:wp14="http://schemas.microsoft.com/office/word/2010/wordml" w14:paraId="666AAD5F" wp14:textId="77777777">
      <w:pPr>
        <w:pStyle w:val="85"/>
        <w:keepNext w:val="0"/>
        <w:keepLines w:val="0"/>
        <w:widowControl/>
        <w:suppressLineNumbers w:val="0"/>
      </w:pPr>
      <w:r>
        <w:t>Thông tin sách hiện được lưu trữ dưới dạng sổ ghi chép hoặc file Excel. Việc tìm kiếm sách mất nhiều thời gian khi số lượng đầu sách tăng lên. Hệ thống hiện tại chưa có cơ chế tự động kiểm soát số lượng sách còn lại hoặc đã được mượn.</w:t>
      </w:r>
    </w:p>
    <w:p xmlns:wp14="http://schemas.microsoft.com/office/word/2010/wordml" w14:paraId="71ECDCA3" wp14:textId="77777777">
      <w:pPr>
        <w:keepNext w:val="0"/>
        <w:keepLines w:val="0"/>
        <w:widowControl/>
        <w:suppressLineNumbers w:val="0"/>
      </w:pPr>
      <w:r>
        <w:pict w14:anchorId="7CF4EA81">
          <v:rect id="_x0000_i1029" style="height:1.5pt;width:432pt;" coordsize="21600,21600" o:hr="t" o:hrstd="t" o:hralign="center" filled="t" fillcolor="#A0A0A0" stroked="f" o:spt="1">
            <v:path/>
            <v:fill on="t" focussize="0,0"/>
            <v:stroke on="f"/>
            <v:imagedata o:title=""/>
            <o:lock v:ext="edit"/>
            <w10:wrap type="none"/>
            <w10:anchorlock/>
          </v:rect>
        </w:pict>
      </w:r>
    </w:p>
    <w:p xmlns:wp14="http://schemas.microsoft.com/office/word/2010/wordml" w:rsidP="75772682" w14:paraId="2513C044" wp14:textId="77777777">
      <w:pPr>
        <w:pStyle w:val="4"/>
        <w:keepNext w:val="0"/>
        <w:keepLines w:val="0"/>
        <w:widowControl w:val="1"/>
        <w:suppressLineNumbers w:val="0"/>
        <w:rPr>
          <w:lang w:val="en-US"/>
        </w:rPr>
      </w:pPr>
      <w:r w:rsidRPr="75772682" w:rsidR="75772682">
        <w:rPr>
          <w:lang w:val="en-US"/>
        </w:rPr>
        <w:t xml:space="preserve">2.5.2 Quản </w:t>
      </w:r>
      <w:r w:rsidRPr="75772682" w:rsidR="75772682">
        <w:rPr>
          <w:lang w:val="en-US"/>
        </w:rPr>
        <w:t>lý</w:t>
      </w:r>
      <w:r w:rsidRPr="75772682" w:rsidR="75772682">
        <w:rPr>
          <w:lang w:val="en-US"/>
        </w:rPr>
        <w:t xml:space="preserve"> </w:t>
      </w:r>
      <w:r w:rsidRPr="75772682" w:rsidR="75772682">
        <w:rPr>
          <w:lang w:val="en-US"/>
        </w:rPr>
        <w:t>độc</w:t>
      </w:r>
      <w:r w:rsidRPr="75772682" w:rsidR="75772682">
        <w:rPr>
          <w:lang w:val="en-US"/>
        </w:rPr>
        <w:t xml:space="preserve"> </w:t>
      </w:r>
      <w:r w:rsidRPr="75772682" w:rsidR="75772682">
        <w:rPr>
          <w:lang w:val="en-US"/>
        </w:rPr>
        <w:t>giả</w:t>
      </w:r>
    </w:p>
    <w:p xmlns:wp14="http://schemas.microsoft.com/office/word/2010/wordml" w14:paraId="6F8B0A3F" wp14:textId="77777777">
      <w:pPr>
        <w:pStyle w:val="85"/>
        <w:keepNext w:val="0"/>
        <w:keepLines w:val="0"/>
        <w:widowControl/>
        <w:suppressLineNumbers w:val="0"/>
      </w:pPr>
      <w:r>
        <w:t>Thông tin sinh viên được lưu trữ rời rạc, chưa có hệ thống tập trung. Lịch sử mượn – trả của từng sinh viên chưa được quản lý một cách khoa học và thống nhất.</w:t>
      </w:r>
    </w:p>
    <w:p xmlns:wp14="http://schemas.microsoft.com/office/word/2010/wordml" w14:paraId="7EE3638D" wp14:textId="77777777">
      <w:pPr>
        <w:keepNext w:val="0"/>
        <w:keepLines w:val="0"/>
        <w:widowControl/>
        <w:suppressLineNumbers w:val="0"/>
      </w:pPr>
      <w:r>
        <w:pict w14:anchorId="442694FE">
          <v:rect id="_x0000_i1030" style="height:1.5pt;width:432pt;" coordsize="21600,21600" o:hr="t" o:hrstd="t" o:hralign="center" filled="t" fillcolor="#A0A0A0" stroked="f" o:spt="1">
            <v:path/>
            <v:fill on="t" focussize="0,0"/>
            <v:stroke on="f"/>
            <v:imagedata o:title=""/>
            <o:lock v:ext="edit"/>
            <w10:wrap type="none"/>
            <w10:anchorlock/>
          </v:rect>
        </w:pict>
      </w:r>
    </w:p>
    <w:p xmlns:wp14="http://schemas.microsoft.com/office/word/2010/wordml" w:rsidP="75772682" w14:paraId="1B399E66" wp14:textId="77777777">
      <w:pPr>
        <w:pStyle w:val="4"/>
        <w:keepNext w:val="0"/>
        <w:keepLines w:val="0"/>
        <w:widowControl w:val="1"/>
        <w:suppressLineNumbers w:val="0"/>
        <w:rPr>
          <w:lang w:val="en-US"/>
        </w:rPr>
      </w:pPr>
      <w:r w:rsidRPr="75772682" w:rsidR="75772682">
        <w:rPr>
          <w:lang w:val="en-US"/>
        </w:rPr>
        <w:t xml:space="preserve">2.5.3 Quy </w:t>
      </w:r>
      <w:r w:rsidRPr="75772682" w:rsidR="75772682">
        <w:rPr>
          <w:lang w:val="en-US"/>
        </w:rPr>
        <w:t>trình</w:t>
      </w:r>
      <w:r w:rsidRPr="75772682" w:rsidR="75772682">
        <w:rPr>
          <w:lang w:val="en-US"/>
        </w:rPr>
        <w:t xml:space="preserve"> </w:t>
      </w:r>
      <w:r w:rsidRPr="75772682" w:rsidR="75772682">
        <w:rPr>
          <w:lang w:val="en-US"/>
        </w:rPr>
        <w:t>mượn</w:t>
      </w:r>
      <w:r w:rsidRPr="75772682" w:rsidR="75772682">
        <w:rPr>
          <w:lang w:val="en-US"/>
        </w:rPr>
        <w:t xml:space="preserve"> – </w:t>
      </w:r>
      <w:r w:rsidRPr="75772682" w:rsidR="75772682">
        <w:rPr>
          <w:lang w:val="en-US"/>
        </w:rPr>
        <w:t>trả</w:t>
      </w:r>
      <w:r w:rsidRPr="75772682" w:rsidR="75772682">
        <w:rPr>
          <w:lang w:val="en-US"/>
        </w:rPr>
        <w:t xml:space="preserve"> </w:t>
      </w:r>
      <w:r w:rsidRPr="75772682" w:rsidR="75772682">
        <w:rPr>
          <w:lang w:val="en-US"/>
        </w:rPr>
        <w:t>sách</w:t>
      </w:r>
    </w:p>
    <w:p xmlns:wp14="http://schemas.microsoft.com/office/word/2010/wordml" w14:paraId="5B227FC5" wp14:textId="77777777">
      <w:pPr>
        <w:pStyle w:val="85"/>
        <w:keepNext w:val="0"/>
        <w:keepLines w:val="0"/>
        <w:widowControl/>
        <w:suppressLineNumbers w:val="0"/>
      </w:pPr>
      <w:r>
        <w:t>Quy trình hiện tại được thực hiện theo các bước:</w:t>
      </w:r>
    </w:p>
    <w:p xmlns:wp14="http://schemas.microsoft.com/office/word/2010/wordml" w14:paraId="134B3952" wp14:textId="77777777">
      <w:pPr>
        <w:pStyle w:val="85"/>
        <w:keepNext w:val="0"/>
        <w:keepLines w:val="0"/>
        <w:widowControl/>
        <w:suppressLineNumbers w:val="0"/>
        <w:ind w:left="720"/>
      </w:pPr>
      <w:r>
        <w:rPr>
          <w:rFonts w:hint="default"/>
          <w:lang w:val="en-US"/>
        </w:rPr>
        <w:t>1.</w:t>
      </w:r>
      <w:r>
        <w:t>Sinh viên yêu cầu mượn sách.</w:t>
      </w:r>
    </w:p>
    <w:p xmlns:wp14="http://schemas.microsoft.com/office/word/2010/wordml" w14:paraId="370CCC1C" wp14:textId="77777777">
      <w:pPr>
        <w:pStyle w:val="85"/>
        <w:keepNext w:val="0"/>
        <w:keepLines w:val="0"/>
        <w:widowControl/>
        <w:suppressLineNumbers w:val="0"/>
        <w:ind w:left="720"/>
      </w:pPr>
      <w:r>
        <w:rPr>
          <w:rFonts w:hint="default"/>
          <w:lang w:val="en-US"/>
        </w:rPr>
        <w:t>2.</w:t>
      </w:r>
      <w:r>
        <w:t>Thủ thư kiểm tra tình trạng sách bằng phương pháp thủ công.</w:t>
      </w:r>
    </w:p>
    <w:p xmlns:wp14="http://schemas.microsoft.com/office/word/2010/wordml" w14:paraId="2DFA4E58" wp14:textId="77777777">
      <w:pPr>
        <w:pStyle w:val="85"/>
        <w:keepNext w:val="0"/>
        <w:keepLines w:val="0"/>
        <w:widowControl/>
        <w:suppressLineNumbers w:val="0"/>
        <w:ind w:left="720"/>
      </w:pPr>
      <w:r>
        <w:rPr>
          <w:rFonts w:hint="default"/>
          <w:lang w:val="en-US"/>
        </w:rPr>
        <w:t>3.</w:t>
      </w:r>
      <w:r>
        <w:t>Ghi thông tin mượn vào sổ.</w:t>
      </w:r>
    </w:p>
    <w:p xmlns:wp14="http://schemas.microsoft.com/office/word/2010/wordml" w14:paraId="73516BD3" wp14:textId="77777777">
      <w:pPr>
        <w:pStyle w:val="85"/>
        <w:keepNext w:val="0"/>
        <w:keepLines w:val="0"/>
        <w:widowControl/>
        <w:suppressLineNumbers w:val="0"/>
        <w:ind w:left="720"/>
      </w:pPr>
      <w:r>
        <w:rPr>
          <w:rFonts w:hint="default"/>
          <w:lang w:val="en-US"/>
        </w:rPr>
        <w:t>4.</w:t>
      </w:r>
      <w:r>
        <w:t>Khi trả sách, thủ thư cập nhật lại bằng tay.</w:t>
      </w:r>
    </w:p>
    <w:p xmlns:wp14="http://schemas.microsoft.com/office/word/2010/wordml" w14:paraId="2165E010" wp14:textId="77777777">
      <w:pPr>
        <w:pStyle w:val="85"/>
        <w:keepNext w:val="0"/>
        <w:keepLines w:val="0"/>
        <w:widowControl/>
        <w:suppressLineNumbers w:val="0"/>
      </w:pPr>
      <w:r>
        <w:t>Hạn chế của quy trình:</w:t>
      </w:r>
    </w:p>
    <w:p xmlns:wp14="http://schemas.microsoft.com/office/word/2010/wordml" w14:paraId="66CFFCCF" wp14:textId="77777777">
      <w:pPr>
        <w:pStyle w:val="85"/>
        <w:keepNext w:val="0"/>
        <w:keepLines w:val="0"/>
        <w:widowControl/>
        <w:suppressLineNumbers w:val="0"/>
        <w:ind w:left="720"/>
      </w:pPr>
      <w:r>
        <w:t>Dễ xảy ra sai sót trong quá trình ghi chép.</w:t>
      </w:r>
    </w:p>
    <w:p xmlns:wp14="http://schemas.microsoft.com/office/word/2010/wordml" w14:paraId="1DEA0A08" wp14:textId="77777777">
      <w:pPr>
        <w:pStyle w:val="85"/>
        <w:keepNext w:val="0"/>
        <w:keepLines w:val="0"/>
        <w:widowControl/>
        <w:suppressLineNumbers w:val="0"/>
        <w:ind w:left="720"/>
      </w:pPr>
      <w:r>
        <w:t>Mất nhiều thời gian xử lý.</w:t>
      </w:r>
    </w:p>
    <w:p xmlns:wp14="http://schemas.microsoft.com/office/word/2010/wordml" w14:paraId="61F37039" wp14:textId="77777777">
      <w:pPr>
        <w:pStyle w:val="85"/>
        <w:keepNext w:val="0"/>
        <w:keepLines w:val="0"/>
        <w:widowControl/>
        <w:suppressLineNumbers w:val="0"/>
        <w:ind w:left="720"/>
      </w:pPr>
      <w:r>
        <w:t>Không có cơ chế cảnh báo trễ hạn.</w:t>
      </w:r>
    </w:p>
    <w:p xmlns:wp14="http://schemas.microsoft.com/office/word/2010/wordml" w14:paraId="42D1634A" wp14:textId="77777777">
      <w:pPr>
        <w:pStyle w:val="85"/>
        <w:keepNext w:val="0"/>
        <w:keepLines w:val="0"/>
        <w:widowControl/>
        <w:suppressLineNumbers w:val="0"/>
        <w:ind w:left="720"/>
      </w:pPr>
      <w:r>
        <w:t>Không hỗ trợ thống kê, báo cáo tự động.</w:t>
      </w:r>
    </w:p>
    <w:p xmlns:wp14="http://schemas.microsoft.com/office/word/2010/wordml" w14:paraId="269D0801" wp14:textId="77777777">
      <w:pPr>
        <w:keepNext w:val="0"/>
        <w:keepLines w:val="0"/>
        <w:widowControl/>
        <w:suppressLineNumbers w:val="0"/>
      </w:pPr>
      <w:r>
        <w:pict w14:anchorId="5111FAE3">
          <v:rect id="_x0000_i1031" style="height:1.5pt;width:432pt;" coordsize="21600,21600" o:hr="t" o:hrstd="t" o:hralign="center" filled="t" fillcolor="#A0A0A0" stroked="f" o:spt="1">
            <v:path/>
            <v:fill on="t" focussize="0,0"/>
            <v:stroke on="f"/>
            <v:imagedata o:title=""/>
            <o:lock v:ext="edit"/>
            <w10:wrap type="none"/>
            <w10:anchorlock/>
          </v:rect>
        </w:pict>
      </w:r>
    </w:p>
    <w:p xmlns:wp14="http://schemas.microsoft.com/office/word/2010/wordml" w:rsidP="75772682" w14:paraId="2CA282F7" wp14:textId="77777777">
      <w:pPr>
        <w:pStyle w:val="3"/>
        <w:keepNext w:val="0"/>
        <w:keepLines w:val="0"/>
        <w:widowControl w:val="1"/>
        <w:suppressLineNumbers w:val="0"/>
        <w:rPr>
          <w:lang w:val="en-US"/>
        </w:rPr>
      </w:pPr>
      <w:r w:rsidRPr="75772682" w:rsidR="75772682">
        <w:rPr>
          <w:lang w:val="en-US"/>
        </w:rPr>
        <w:t xml:space="preserve">2.6 Các </w:t>
      </w:r>
      <w:r w:rsidRPr="75772682" w:rsidR="75772682">
        <w:rPr>
          <w:lang w:val="en-US"/>
        </w:rPr>
        <w:t>vấn</w:t>
      </w:r>
      <w:r w:rsidRPr="75772682" w:rsidR="75772682">
        <w:rPr>
          <w:lang w:val="en-US"/>
        </w:rPr>
        <w:t xml:space="preserve"> </w:t>
      </w:r>
      <w:r w:rsidRPr="75772682" w:rsidR="75772682">
        <w:rPr>
          <w:lang w:val="en-US"/>
        </w:rPr>
        <w:t>đề</w:t>
      </w:r>
      <w:r w:rsidRPr="75772682" w:rsidR="75772682">
        <w:rPr>
          <w:lang w:val="en-US"/>
        </w:rPr>
        <w:t xml:space="preserve"> </w:t>
      </w:r>
      <w:r w:rsidRPr="75772682" w:rsidR="75772682">
        <w:rPr>
          <w:lang w:val="en-US"/>
        </w:rPr>
        <w:t>tồn</w:t>
      </w:r>
      <w:r w:rsidRPr="75772682" w:rsidR="75772682">
        <w:rPr>
          <w:lang w:val="en-US"/>
        </w:rPr>
        <w:t xml:space="preserve"> </w:t>
      </w:r>
      <w:r w:rsidRPr="75772682" w:rsidR="75772682">
        <w:rPr>
          <w:lang w:val="en-US"/>
        </w:rPr>
        <w:t>tại</w:t>
      </w:r>
    </w:p>
    <w:p xmlns:wp14="http://schemas.microsoft.com/office/word/2010/wordml" w14:paraId="365546B8" wp14:textId="77777777">
      <w:pPr>
        <w:pStyle w:val="85"/>
        <w:keepNext w:val="0"/>
        <w:keepLines w:val="0"/>
        <w:widowControl/>
        <w:suppressLineNumbers w:val="0"/>
      </w:pPr>
      <w:r>
        <w:t>Qua quá trình khảo sát, hệ thống hiện tại tồn tại các vấn đề chính:</w:t>
      </w:r>
    </w:p>
    <w:p xmlns:wp14="http://schemas.microsoft.com/office/word/2010/wordml" w14:paraId="14E3FD9F" wp14:textId="77777777">
      <w:pPr>
        <w:pStyle w:val="85"/>
        <w:keepNext w:val="0"/>
        <w:keepLines w:val="0"/>
        <w:widowControl/>
        <w:suppressLineNumbers w:val="0"/>
        <w:ind w:left="720"/>
      </w:pPr>
      <w:r>
        <w:t>Thiếu tính tự động hóa.</w:t>
      </w:r>
    </w:p>
    <w:p xmlns:wp14="http://schemas.microsoft.com/office/word/2010/wordml" w14:paraId="030CF2BC" wp14:textId="77777777">
      <w:pPr>
        <w:pStyle w:val="85"/>
        <w:keepNext w:val="0"/>
        <w:keepLines w:val="0"/>
        <w:widowControl/>
        <w:suppressLineNumbers w:val="0"/>
        <w:ind w:left="720"/>
      </w:pPr>
      <w:r>
        <w:t>Dữ liệu phân tán và khó kiểm soát.</w:t>
      </w:r>
    </w:p>
    <w:p xmlns:wp14="http://schemas.microsoft.com/office/word/2010/wordml" w14:paraId="35787954" wp14:textId="77777777">
      <w:pPr>
        <w:pStyle w:val="85"/>
        <w:keepNext w:val="0"/>
        <w:keepLines w:val="0"/>
        <w:widowControl/>
        <w:suppressLineNumbers w:val="0"/>
        <w:ind w:left="720"/>
      </w:pPr>
      <w:r>
        <w:t>Không có cơ chế cảnh báo sách quá hạn.</w:t>
      </w:r>
    </w:p>
    <w:p xmlns:wp14="http://schemas.microsoft.com/office/word/2010/wordml" w14:paraId="4B0B1E7B" wp14:textId="77777777">
      <w:pPr>
        <w:pStyle w:val="85"/>
        <w:keepNext w:val="0"/>
        <w:keepLines w:val="0"/>
        <w:widowControl/>
        <w:suppressLineNumbers w:val="0"/>
        <w:ind w:left="720"/>
      </w:pPr>
      <w:r>
        <w:t>Không hỗ trợ báo cáo, thống kê nhanh chóng.</w:t>
      </w:r>
    </w:p>
    <w:p xmlns:wp14="http://schemas.microsoft.com/office/word/2010/wordml" w14:paraId="52B66075" wp14:textId="77777777">
      <w:pPr>
        <w:pStyle w:val="85"/>
        <w:keepNext w:val="0"/>
        <w:keepLines w:val="0"/>
        <w:widowControl/>
        <w:suppressLineNumbers w:val="0"/>
        <w:ind w:left="720"/>
      </w:pPr>
      <w:r>
        <w:t>Khó mở rộng khi số lượng sách và độc giả tăng lên.</w:t>
      </w:r>
    </w:p>
    <w:p xmlns:wp14="http://schemas.microsoft.com/office/word/2010/wordml" w14:paraId="5EC0F40E" wp14:textId="77777777">
      <w:pPr>
        <w:keepNext w:val="0"/>
        <w:keepLines w:val="0"/>
        <w:widowControl/>
        <w:suppressLineNumbers w:val="0"/>
      </w:pPr>
      <w:r>
        <w:pict w14:anchorId="5A81D68F">
          <v:rect id="_x0000_i1032" style="height:1.5pt;width:432pt;" coordsize="21600,21600" o:hr="t" o:hrstd="t" o:hralign="center" filled="t" fillcolor="#A0A0A0" stroked="f" o:spt="1">
            <v:path/>
            <v:fill on="t" focussize="0,0"/>
            <v:stroke on="f"/>
            <v:imagedata o:title=""/>
            <o:lock v:ext="edit"/>
            <w10:wrap type="none"/>
            <w10:anchorlock/>
          </v:rect>
        </w:pict>
      </w:r>
    </w:p>
    <w:p xmlns:wp14="http://schemas.microsoft.com/office/word/2010/wordml" w:rsidP="75772682" w14:paraId="1573BA55" wp14:textId="77777777">
      <w:pPr>
        <w:pStyle w:val="3"/>
        <w:keepNext w:val="0"/>
        <w:keepLines w:val="0"/>
        <w:widowControl w:val="1"/>
        <w:suppressLineNumbers w:val="0"/>
        <w:rPr>
          <w:lang w:val="en-US"/>
        </w:rPr>
      </w:pPr>
      <w:r w:rsidRPr="75772682" w:rsidR="75772682">
        <w:rPr>
          <w:lang w:val="en-US"/>
        </w:rPr>
        <w:t xml:space="preserve">2.7 Nhu </w:t>
      </w:r>
      <w:r w:rsidRPr="75772682" w:rsidR="75772682">
        <w:rPr>
          <w:lang w:val="en-US"/>
        </w:rPr>
        <w:t>cầu</w:t>
      </w:r>
      <w:r w:rsidRPr="75772682" w:rsidR="75772682">
        <w:rPr>
          <w:lang w:val="en-US"/>
        </w:rPr>
        <w:t xml:space="preserve"> </w:t>
      </w:r>
      <w:r w:rsidRPr="75772682" w:rsidR="75772682">
        <w:rPr>
          <w:lang w:val="en-US"/>
        </w:rPr>
        <w:t>đặt</w:t>
      </w:r>
      <w:r w:rsidRPr="75772682" w:rsidR="75772682">
        <w:rPr>
          <w:lang w:val="en-US"/>
        </w:rPr>
        <w:t xml:space="preserve"> </w:t>
      </w:r>
      <w:r w:rsidRPr="75772682" w:rsidR="75772682">
        <w:rPr>
          <w:lang w:val="en-US"/>
        </w:rPr>
        <w:t>ra</w:t>
      </w:r>
      <w:r w:rsidRPr="75772682" w:rsidR="75772682">
        <w:rPr>
          <w:lang w:val="en-US"/>
        </w:rPr>
        <w:t xml:space="preserve"> </w:t>
      </w:r>
      <w:r w:rsidRPr="75772682" w:rsidR="75772682">
        <w:rPr>
          <w:lang w:val="en-US"/>
        </w:rPr>
        <w:t>cho</w:t>
      </w:r>
      <w:r w:rsidRPr="75772682" w:rsidR="75772682">
        <w:rPr>
          <w:lang w:val="en-US"/>
        </w:rPr>
        <w:t xml:space="preserve"> </w:t>
      </w:r>
      <w:r w:rsidRPr="75772682" w:rsidR="75772682">
        <w:rPr>
          <w:lang w:val="en-US"/>
        </w:rPr>
        <w:t>hệ</w:t>
      </w:r>
      <w:r w:rsidRPr="75772682" w:rsidR="75772682">
        <w:rPr>
          <w:lang w:val="en-US"/>
        </w:rPr>
        <w:t xml:space="preserve"> </w:t>
      </w:r>
      <w:r w:rsidRPr="75772682" w:rsidR="75772682">
        <w:rPr>
          <w:lang w:val="en-US"/>
        </w:rPr>
        <w:t>thống</w:t>
      </w:r>
      <w:r w:rsidRPr="75772682" w:rsidR="75772682">
        <w:rPr>
          <w:lang w:val="en-US"/>
        </w:rPr>
        <w:t xml:space="preserve"> </w:t>
      </w:r>
      <w:r w:rsidRPr="75772682" w:rsidR="75772682">
        <w:rPr>
          <w:lang w:val="en-US"/>
        </w:rPr>
        <w:t>mới</w:t>
      </w:r>
    </w:p>
    <w:p xmlns:wp14="http://schemas.microsoft.com/office/word/2010/wordml" w14:paraId="0ED317FE" wp14:textId="77777777">
      <w:pPr>
        <w:pStyle w:val="85"/>
        <w:keepNext w:val="0"/>
        <w:keepLines w:val="0"/>
        <w:widowControl/>
        <w:suppressLineNumbers w:val="0"/>
      </w:pPr>
      <w:r>
        <w:t>Từ những vấn đề trên, hệ thống ứng dụng quản lý thư viện cần đáp ứng các yêu cầu sau:</w:t>
      </w:r>
    </w:p>
    <w:p xmlns:wp14="http://schemas.microsoft.com/office/word/2010/wordml" w14:paraId="382C5B90" wp14:textId="77777777">
      <w:pPr>
        <w:pStyle w:val="85"/>
        <w:keepNext w:val="0"/>
        <w:keepLines w:val="0"/>
        <w:widowControl/>
        <w:suppressLineNumbers w:val="0"/>
        <w:ind w:left="720"/>
      </w:pPr>
      <w:r>
        <w:t>Quản lý tập trung thông tin sách và độc giả.</w:t>
      </w:r>
    </w:p>
    <w:p xmlns:wp14="http://schemas.microsoft.com/office/word/2010/wordml" w14:paraId="462E55D4" wp14:textId="77777777">
      <w:pPr>
        <w:pStyle w:val="85"/>
        <w:keepNext w:val="0"/>
        <w:keepLines w:val="0"/>
        <w:widowControl/>
        <w:suppressLineNumbers w:val="0"/>
        <w:ind w:left="720"/>
      </w:pPr>
      <w:r>
        <w:t>Tự động hóa quy trình mượn – trả.</w:t>
      </w:r>
    </w:p>
    <w:p xmlns:wp14="http://schemas.microsoft.com/office/word/2010/wordml" w14:paraId="39E81C47" wp14:textId="77777777">
      <w:pPr>
        <w:pStyle w:val="85"/>
        <w:keepNext w:val="0"/>
        <w:keepLines w:val="0"/>
        <w:widowControl/>
        <w:suppressLineNumbers w:val="0"/>
        <w:ind w:left="720"/>
      </w:pPr>
      <w:r>
        <w:t>Cập nhật số lượng sách theo thời gian thực.</w:t>
      </w:r>
    </w:p>
    <w:p xmlns:wp14="http://schemas.microsoft.com/office/word/2010/wordml" w14:paraId="19D6565D" wp14:textId="77777777">
      <w:pPr>
        <w:pStyle w:val="85"/>
        <w:keepNext w:val="0"/>
        <w:keepLines w:val="0"/>
        <w:widowControl/>
        <w:suppressLineNumbers w:val="0"/>
        <w:ind w:left="720"/>
      </w:pPr>
      <w:r>
        <w:t>Hỗ trợ tìm kiếm nhanh.</w:t>
      </w:r>
    </w:p>
    <w:p xmlns:wp14="http://schemas.microsoft.com/office/word/2010/wordml" w14:paraId="5CB0C2CB" wp14:textId="77777777">
      <w:pPr>
        <w:pStyle w:val="85"/>
        <w:keepNext w:val="0"/>
        <w:keepLines w:val="0"/>
        <w:widowControl/>
        <w:suppressLineNumbers w:val="0"/>
        <w:ind w:left="720"/>
      </w:pPr>
      <w:r>
        <w:t>Cung cấp chức năng thống kê và báo cáo.</w:t>
      </w:r>
    </w:p>
    <w:p xmlns:wp14="http://schemas.microsoft.com/office/word/2010/wordml" w14:paraId="4FA65EFF" wp14:textId="77777777">
      <w:pPr>
        <w:pStyle w:val="85"/>
        <w:keepNext w:val="0"/>
        <w:keepLines w:val="0"/>
        <w:widowControl/>
        <w:suppressLineNumbers w:val="0"/>
        <w:ind w:left="720"/>
      </w:pPr>
      <w:r>
        <w:t>Hỗ trợ phân quyền người dùng (Admin/Thủ thư/Sinh viên).</w:t>
      </w:r>
    </w:p>
    <w:p xmlns:wp14="http://schemas.microsoft.com/office/word/2010/wordml" w14:paraId="1287A0A1" wp14:textId="77777777">
      <w:pPr>
        <w:pStyle w:val="2"/>
        <w:keepNext w:val="0"/>
        <w:keepLines w:val="0"/>
        <w:widowControl/>
        <w:suppressLineNumbers w:val="0"/>
      </w:pPr>
      <w:r>
        <w:rPr>
          <w:rFonts w:hint="default"/>
          <w:lang w:val="en-US"/>
        </w:rPr>
        <w:t>PHẦN</w:t>
      </w:r>
      <w:r>
        <w:t xml:space="preserve"> 3: LUỒNG HOẠT ĐỘNG </w:t>
      </w:r>
    </w:p>
    <w:p xmlns:wp14="http://schemas.microsoft.com/office/word/2010/wordml" w14:paraId="6DD9CD53" wp14:textId="77777777">
      <w:pPr>
        <w:pStyle w:val="85"/>
        <w:keepNext w:val="0"/>
        <w:keepLines w:val="0"/>
        <w:widowControl/>
        <w:suppressLineNumbers w:val="0"/>
        <w:rPr>
          <w:rFonts w:hint="default"/>
          <w:lang w:val="en-US"/>
        </w:rPr>
      </w:pPr>
      <w:r>
        <w:t xml:space="preserve">Luồng hoạt động dùng để mô tả </w:t>
      </w:r>
      <w:r>
        <w:rPr>
          <w:rStyle w:val="92"/>
        </w:rPr>
        <w:t>trình tự xử lý bên trong hệ thống</w:t>
      </w:r>
      <w:r>
        <w:t xml:space="preserve"> từ khi bắt đầu đến khi kết thúc một chức năng</w:t>
      </w:r>
      <w:r>
        <w:rPr>
          <w:rFonts w:hint="default"/>
          <w:lang w:val="en-US"/>
        </w:rPr>
        <w:t>.</w:t>
      </w:r>
    </w:p>
    <w:p xmlns:wp14="http://schemas.microsoft.com/office/word/2010/wordml" w14:paraId="11BFA13A" wp14:textId="77777777">
      <w:pPr>
        <w:keepNext w:val="0"/>
        <w:keepLines w:val="0"/>
        <w:widowControl/>
        <w:suppressLineNumbers w:val="0"/>
      </w:pPr>
      <w:r>
        <w:pict w14:anchorId="50CF9241">
          <v:rect id="_x0000_i1033" style="height:1.5pt;width:432pt;" coordsize="21600,21600" o:hr="t" o:hrstd="t" o:hralign="center" filled="t" fillcolor="#A0A0A0" stroked="f" o:spt="1">
            <v:path/>
            <v:fill on="t" focussize="0,0"/>
            <v:stroke on="f"/>
            <v:imagedata o:title=""/>
            <o:lock v:ext="edit"/>
            <w10:wrap type="none"/>
            <w10:anchorlock/>
          </v:rect>
        </w:pict>
      </w:r>
    </w:p>
    <w:p xmlns:wp14="http://schemas.microsoft.com/office/word/2010/wordml" w14:paraId="23026EB5" wp14:textId="77777777">
      <w:pPr>
        <w:pStyle w:val="2"/>
        <w:keepNext w:val="0"/>
        <w:keepLines w:val="0"/>
        <w:widowControl/>
        <w:suppressLineNumbers w:val="0"/>
      </w:pPr>
      <w:r>
        <w:t>3.1 Luồng hoạt động Đăng nhập</w:t>
      </w:r>
    </w:p>
    <w:p xmlns:wp14="http://schemas.microsoft.com/office/word/2010/wordml" w:rsidP="75772682" w14:paraId="1033A63D" wp14:textId="77777777">
      <w:pPr>
        <w:pStyle w:val="3"/>
        <w:keepNext w:val="0"/>
        <w:keepLines w:val="0"/>
        <w:widowControl w:val="1"/>
        <w:suppressLineNumbers w:val="0"/>
        <w:rPr>
          <w:lang w:val="en-US"/>
        </w:rPr>
      </w:pPr>
      <w:r w:rsidRPr="75772682" w:rsidR="75772682">
        <w:rPr>
          <w:lang w:val="en-US"/>
        </w:rPr>
        <w:t xml:space="preserve">- </w:t>
      </w:r>
      <w:r w:rsidRPr="75772682" w:rsidR="75772682">
        <w:rPr>
          <w:lang w:val="en-US"/>
        </w:rPr>
        <w:t>Mô</w:t>
      </w:r>
      <w:r w:rsidRPr="75772682" w:rsidR="75772682">
        <w:rPr>
          <w:lang w:val="en-US"/>
        </w:rPr>
        <w:t xml:space="preserve"> </w:t>
      </w:r>
      <w:r w:rsidRPr="75772682" w:rsidR="75772682">
        <w:rPr>
          <w:lang w:val="en-US"/>
        </w:rPr>
        <w:t>tả</w:t>
      </w:r>
      <w:r w:rsidRPr="75772682" w:rsidR="75772682">
        <w:rPr>
          <w:lang w:val="en-US"/>
        </w:rPr>
        <w:t xml:space="preserve"> </w:t>
      </w:r>
      <w:r w:rsidRPr="75772682" w:rsidR="75772682">
        <w:rPr>
          <w:lang w:val="en-US"/>
        </w:rPr>
        <w:t>nghiệp</w:t>
      </w:r>
      <w:r w:rsidRPr="75772682" w:rsidR="75772682">
        <w:rPr>
          <w:lang w:val="en-US"/>
        </w:rPr>
        <w:t xml:space="preserve"> </w:t>
      </w:r>
      <w:r w:rsidRPr="75772682" w:rsidR="75772682">
        <w:rPr>
          <w:lang w:val="en-US"/>
        </w:rPr>
        <w:t>vụ</w:t>
      </w:r>
    </w:p>
    <w:p xmlns:wp14="http://schemas.microsoft.com/office/word/2010/wordml" w14:paraId="2A46B50D" wp14:textId="77777777">
      <w:pPr>
        <w:pStyle w:val="85"/>
        <w:keepNext w:val="0"/>
        <w:keepLines w:val="0"/>
        <w:widowControl/>
        <w:suppressLineNumbers w:val="0"/>
      </w:pPr>
      <w:r>
        <w:t>Luồng đăng nhập được thực hiện như sau:</w:t>
      </w:r>
    </w:p>
    <w:p xmlns:wp14="http://schemas.microsoft.com/office/word/2010/wordml" w14:paraId="4CC982BD" wp14:textId="77777777">
      <w:pPr>
        <w:pStyle w:val="85"/>
        <w:keepNext w:val="0"/>
        <w:keepLines w:val="0"/>
        <w:widowControl/>
        <w:suppressLineNumbers w:val="0"/>
        <w:ind w:left="720"/>
      </w:pPr>
      <w:r>
        <w:rPr>
          <w:rFonts w:hint="default"/>
          <w:lang w:val="en-US"/>
        </w:rPr>
        <w:t>1.</w:t>
      </w:r>
      <w:r>
        <w:t>Người dùng nhập tên đăng nhập và mật khẩu.</w:t>
      </w:r>
    </w:p>
    <w:p xmlns:wp14="http://schemas.microsoft.com/office/word/2010/wordml" w14:paraId="4861A8C1" wp14:textId="77777777">
      <w:pPr>
        <w:pStyle w:val="85"/>
        <w:keepNext w:val="0"/>
        <w:keepLines w:val="0"/>
        <w:widowControl/>
        <w:suppressLineNumbers w:val="0"/>
        <w:ind w:left="720"/>
      </w:pPr>
      <w:r>
        <w:rPr>
          <w:rFonts w:hint="default"/>
          <w:lang w:val="en-US"/>
        </w:rPr>
        <w:t>2.</w:t>
      </w:r>
      <w:r>
        <w:t>Hệ thống kiểm tra thông tin trong cơ sở dữ liệu.</w:t>
      </w:r>
    </w:p>
    <w:p xmlns:wp14="http://schemas.microsoft.com/office/word/2010/wordml" w14:paraId="372CBCDF" wp14:textId="77777777">
      <w:pPr>
        <w:keepNext w:val="0"/>
        <w:keepLines w:val="0"/>
        <w:widowControl/>
        <w:numPr>
          <w:ilvl w:val="0"/>
          <w:numId w:val="0"/>
        </w:numPr>
        <w:suppressLineNumbers w:val="0"/>
        <w:spacing w:before="0" w:beforeAutospacing="1" w:after="0" w:afterAutospacing="1"/>
      </w:pPr>
    </w:p>
    <w:p xmlns:wp14="http://schemas.microsoft.com/office/word/2010/wordml" w14:paraId="51837D25" wp14:textId="77777777">
      <w:pPr>
        <w:pStyle w:val="85"/>
        <w:keepNext w:val="0"/>
        <w:keepLines w:val="0"/>
        <w:widowControl/>
        <w:suppressLineNumbers w:val="0"/>
        <w:ind w:left="720"/>
      </w:pPr>
      <w:r>
        <w:rPr>
          <w:rFonts w:hint="default"/>
          <w:lang w:val="en-US"/>
        </w:rPr>
        <w:t>3.</w:t>
      </w:r>
      <w:r>
        <w:t>Nếu thông tin hợp lệ:</w:t>
      </w:r>
    </w:p>
    <w:p xmlns:wp14="http://schemas.microsoft.com/office/word/2010/wordml" w14:paraId="39E4B8DB" wp14:textId="77777777">
      <w:pPr>
        <w:pStyle w:val="85"/>
        <w:keepNext w:val="0"/>
        <w:keepLines w:val="0"/>
        <w:widowControl/>
        <w:suppressLineNumbers w:val="0"/>
        <w:ind w:left="1440"/>
      </w:pPr>
      <w:r>
        <w:rPr>
          <w:rFonts w:hint="default"/>
          <w:lang w:val="en-US"/>
        </w:rPr>
        <w:t>1.</w:t>
      </w:r>
      <w:r>
        <w:t>Hệ thống xác định vai trò (Admin/Thủ thư/Sinh viên).</w:t>
      </w:r>
    </w:p>
    <w:p xmlns:wp14="http://schemas.microsoft.com/office/word/2010/wordml" w14:paraId="4AAB5C5A" wp14:textId="77777777">
      <w:pPr>
        <w:pStyle w:val="85"/>
        <w:keepNext w:val="0"/>
        <w:keepLines w:val="0"/>
        <w:widowControl/>
        <w:suppressLineNumbers w:val="0"/>
        <w:ind w:left="1440"/>
      </w:pPr>
      <w:r>
        <w:rPr>
          <w:rFonts w:hint="default"/>
          <w:lang w:val="en-US"/>
        </w:rPr>
        <w:t>2.</w:t>
      </w:r>
      <w:r>
        <w:t>Chuyển đến giao diện tương ứng.</w:t>
      </w:r>
    </w:p>
    <w:p xmlns:wp14="http://schemas.microsoft.com/office/word/2010/wordml" w14:paraId="049F37B9" wp14:textId="77777777">
      <w:pPr>
        <w:pStyle w:val="85"/>
        <w:keepNext w:val="0"/>
        <w:keepLines w:val="0"/>
        <w:widowControl/>
        <w:suppressLineNumbers w:val="0"/>
        <w:ind w:left="720"/>
      </w:pPr>
      <w:r>
        <w:rPr>
          <w:rFonts w:hint="default"/>
          <w:lang w:val="en-US"/>
        </w:rPr>
        <w:t>4.</w:t>
      </w:r>
      <w:r>
        <w:t>Nếu không hợp lệ:</w:t>
      </w:r>
    </w:p>
    <w:p xmlns:wp14="http://schemas.microsoft.com/office/word/2010/wordml" w14:paraId="283737A6" wp14:textId="77777777">
      <w:pPr>
        <w:pStyle w:val="85"/>
        <w:keepNext w:val="0"/>
        <w:keepLines w:val="0"/>
        <w:widowControl/>
        <w:suppressLineNumbers w:val="0"/>
        <w:ind w:left="1440"/>
      </w:pPr>
      <w:r>
        <w:rPr>
          <w:rFonts w:hint="default"/>
          <w:lang w:val="en-US"/>
        </w:rPr>
        <w:t>1.</w:t>
      </w:r>
      <w:r>
        <w:t>Hệ thống hiển thị thông báo lỗi.</w:t>
      </w:r>
    </w:p>
    <w:p xmlns:wp14="http://schemas.microsoft.com/office/word/2010/wordml" w14:paraId="4EE3E64D" wp14:textId="77777777">
      <w:pPr>
        <w:pStyle w:val="85"/>
        <w:keepNext w:val="0"/>
        <w:keepLines w:val="0"/>
        <w:widowControl/>
        <w:suppressLineNumbers w:val="0"/>
        <w:ind w:left="1440"/>
      </w:pPr>
      <w:r>
        <w:rPr>
          <w:rFonts w:hint="default"/>
          <w:lang w:val="en-US"/>
        </w:rPr>
        <w:t>2.</w:t>
      </w:r>
      <w:r>
        <w:t>Yêu cầu nhập lại.</w:t>
      </w:r>
    </w:p>
    <w:p xmlns:wp14="http://schemas.microsoft.com/office/word/2010/wordml" w14:paraId="510D97C5" wp14:textId="77777777">
      <w:pPr>
        <w:keepNext w:val="0"/>
        <w:keepLines w:val="0"/>
        <w:widowControl/>
        <w:suppressLineNumbers w:val="0"/>
      </w:pPr>
      <w:r>
        <w:pict w14:anchorId="39E6B56F">
          <v:rect id="_x0000_i1034" style="height:1.5pt;width:432pt;" coordsize="21600,21600" o:hr="t" o:hrstd="t" o:hralign="center" filled="t" fillcolor="#A0A0A0" stroked="f" o:spt="1">
            <v:path/>
            <v:fill on="t" focussize="0,0"/>
            <v:stroke on="f"/>
            <v:imagedata o:title=""/>
            <o:lock v:ext="edit"/>
            <w10:wrap type="none"/>
            <w10:anchorlock/>
          </v:rect>
        </w:pict>
      </w:r>
    </w:p>
    <w:p xmlns:wp14="http://schemas.microsoft.com/office/word/2010/wordml" w14:paraId="738D6BC8" wp14:textId="77777777">
      <w:pPr>
        <w:pStyle w:val="3"/>
        <w:keepNext w:val="0"/>
        <w:keepLines w:val="0"/>
        <w:widowControl w:val="1"/>
        <w:suppressLineNumbers w:val="0"/>
      </w:pPr>
      <w:r w:rsidRPr="75772682" w:rsidR="75772682">
        <w:rPr>
          <w:lang w:val="en-US"/>
        </w:rPr>
        <w:t>-</w:t>
      </w:r>
      <w:r w:rsidRPr="75772682" w:rsidR="75772682">
        <w:rPr>
          <w:lang w:val="en-US"/>
        </w:rPr>
        <w:t xml:space="preserve"> </w:t>
      </w:r>
      <w:r w:rsidRPr="75772682" w:rsidR="75772682">
        <w:rPr>
          <w:lang w:val="en-US"/>
        </w:rPr>
        <w:t>Mô</w:t>
      </w:r>
      <w:r w:rsidRPr="75772682" w:rsidR="75772682">
        <w:rPr>
          <w:lang w:val="en-US"/>
        </w:rPr>
        <w:t xml:space="preserve"> </w:t>
      </w:r>
      <w:r w:rsidRPr="75772682" w:rsidR="75772682">
        <w:rPr>
          <w:lang w:val="en-US"/>
        </w:rPr>
        <w:t>tả</w:t>
      </w:r>
      <w:r w:rsidRPr="75772682" w:rsidR="75772682">
        <w:rPr>
          <w:lang w:val="en-US"/>
        </w:rPr>
        <w:t xml:space="preserve"> </w:t>
      </w:r>
      <w:r w:rsidRPr="75772682" w:rsidR="75772682">
        <w:rPr>
          <w:lang w:val="en-US"/>
        </w:rPr>
        <w:t>dạng</w:t>
      </w:r>
      <w:r w:rsidRPr="75772682" w:rsidR="75772682">
        <w:rPr>
          <w:lang w:val="en-US"/>
        </w:rPr>
        <w:t xml:space="preserve"> </w:t>
      </w:r>
      <w:r w:rsidRPr="75772682" w:rsidR="75772682">
        <w:rPr>
          <w:lang w:val="en-US"/>
        </w:rPr>
        <w:t>sơ</w:t>
      </w:r>
      <w:r w:rsidRPr="75772682" w:rsidR="75772682">
        <w:rPr>
          <w:lang w:val="en-US"/>
        </w:rPr>
        <w:t xml:space="preserve"> </w:t>
      </w:r>
      <w:r w:rsidRPr="75772682" w:rsidR="75772682">
        <w:rPr>
          <w:lang w:val="en-US"/>
        </w:rPr>
        <w:t>đồ</w:t>
      </w:r>
      <w:r w:rsidRPr="75772682" w:rsidR="75772682">
        <w:rPr>
          <w:lang w:val="en-US"/>
        </w:rPr>
        <w:t xml:space="preserve"> logic</w:t>
      </w:r>
    </w:p>
    <w:p xmlns:wp14="http://schemas.microsoft.com/office/word/2010/wordml" w14:paraId="0D6C5413" wp14:textId="77777777">
      <w:pPr>
        <w:pStyle w:val="85"/>
        <w:keepNext w:val="0"/>
        <w:keepLines w:val="0"/>
        <w:widowControl/>
        <w:suppressLineNumbers w:val="0"/>
      </w:pPr>
      <w:r>
        <w:t>Bắt đầu</w:t>
      </w:r>
      <w:r>
        <w:br w:type="textWrapping"/>
      </w:r>
      <w:r>
        <w:t>→ Nhập tài khoản</w:t>
      </w:r>
      <w:r>
        <w:br w:type="textWrapping"/>
      </w:r>
      <w:r>
        <w:t>→ Kiểm tra dữ liệu</w:t>
      </w:r>
      <w:r>
        <w:br w:type="textWrapping"/>
      </w:r>
      <w:r>
        <w:t>→ [Hợp lệ?]</w:t>
      </w:r>
      <w:r>
        <w:br w:type="textWrapping"/>
      </w:r>
      <w:r>
        <w:t>→ Có → Vào hệ thống</w:t>
      </w:r>
      <w:r>
        <w:br w:type="textWrapping"/>
      </w:r>
      <w:r>
        <w:t>→ Không → Báo lỗi → Nhập lại</w:t>
      </w:r>
      <w:r>
        <w:br w:type="textWrapping"/>
      </w:r>
      <w:r>
        <w:t>→ Kết thúc</w:t>
      </w:r>
    </w:p>
    <w:p xmlns:wp14="http://schemas.microsoft.com/office/word/2010/wordml" w14:paraId="221EE0D4" wp14:textId="77777777">
      <w:pPr>
        <w:keepNext w:val="0"/>
        <w:keepLines w:val="0"/>
        <w:widowControl/>
        <w:suppressLineNumbers w:val="0"/>
      </w:pPr>
      <w:r>
        <w:pict w14:anchorId="6C633529">
          <v:rect id="_x0000_i1035" style="height:1.5pt;width:432pt;" coordsize="21600,21600" o:hr="t" o:hrstd="t" o:hralign="center" filled="t" fillcolor="#A0A0A0" stroked="f" o:spt="1">
            <v:path/>
            <v:fill on="t" focussize="0,0"/>
            <v:stroke on="f"/>
            <v:imagedata o:title=""/>
            <o:lock v:ext="edit"/>
            <w10:wrap type="none"/>
            <w10:anchorlock/>
          </v:rect>
        </w:pict>
      </w:r>
    </w:p>
    <w:p xmlns:wp14="http://schemas.microsoft.com/office/word/2010/wordml" w14:paraId="5D02A7B5" wp14:textId="77777777">
      <w:pPr>
        <w:pStyle w:val="2"/>
        <w:keepNext w:val="0"/>
        <w:keepLines w:val="0"/>
        <w:widowControl/>
        <w:suppressLineNumbers w:val="0"/>
      </w:pPr>
      <w:r>
        <w:t>3.2 Luồng hoạt động Mượn sách</w:t>
      </w:r>
    </w:p>
    <w:p xmlns:wp14="http://schemas.microsoft.com/office/word/2010/wordml" w:rsidP="75772682" w14:paraId="69286432" wp14:textId="77777777">
      <w:pPr>
        <w:pStyle w:val="3"/>
        <w:keepNext w:val="0"/>
        <w:keepLines w:val="0"/>
        <w:widowControl w:val="1"/>
        <w:suppressLineNumbers w:val="0"/>
        <w:rPr>
          <w:lang w:val="en-US"/>
        </w:rPr>
      </w:pPr>
      <w:r w:rsidRPr="75772682" w:rsidR="75772682">
        <w:rPr>
          <w:lang w:val="en-US"/>
        </w:rPr>
        <w:t>-</w:t>
      </w:r>
      <w:r w:rsidRPr="75772682" w:rsidR="75772682">
        <w:rPr>
          <w:lang w:val="en-US"/>
        </w:rPr>
        <w:t xml:space="preserve"> </w:t>
      </w:r>
      <w:r w:rsidRPr="75772682" w:rsidR="75772682">
        <w:rPr>
          <w:lang w:val="en-US"/>
        </w:rPr>
        <w:t>Mô</w:t>
      </w:r>
      <w:r w:rsidRPr="75772682" w:rsidR="75772682">
        <w:rPr>
          <w:lang w:val="en-US"/>
        </w:rPr>
        <w:t xml:space="preserve"> </w:t>
      </w:r>
      <w:r w:rsidRPr="75772682" w:rsidR="75772682">
        <w:rPr>
          <w:lang w:val="en-US"/>
        </w:rPr>
        <w:t>tả</w:t>
      </w:r>
      <w:r w:rsidRPr="75772682" w:rsidR="75772682">
        <w:rPr>
          <w:lang w:val="en-US"/>
        </w:rPr>
        <w:t xml:space="preserve"> </w:t>
      </w:r>
      <w:r w:rsidRPr="75772682" w:rsidR="75772682">
        <w:rPr>
          <w:lang w:val="en-US"/>
        </w:rPr>
        <w:t>nghiệp</w:t>
      </w:r>
      <w:r w:rsidRPr="75772682" w:rsidR="75772682">
        <w:rPr>
          <w:lang w:val="en-US"/>
        </w:rPr>
        <w:t xml:space="preserve"> </w:t>
      </w:r>
      <w:r w:rsidRPr="75772682" w:rsidR="75772682">
        <w:rPr>
          <w:lang w:val="en-US"/>
        </w:rPr>
        <w:t>vụ</w:t>
      </w:r>
    </w:p>
    <w:p xmlns:wp14="http://schemas.microsoft.com/office/word/2010/wordml" w14:paraId="258658FC" wp14:textId="77777777">
      <w:pPr>
        <w:pStyle w:val="85"/>
        <w:keepNext w:val="0"/>
        <w:keepLines w:val="0"/>
        <w:widowControl/>
        <w:suppressLineNumbers w:val="0"/>
        <w:ind w:left="720"/>
      </w:pPr>
      <w:r>
        <w:rPr>
          <w:rFonts w:hint="default"/>
          <w:lang w:val="en-US"/>
        </w:rPr>
        <w:t>1.</w:t>
      </w:r>
      <w:r>
        <w:t>Thủ thư chọn chức năng mượn sách.</w:t>
      </w:r>
    </w:p>
    <w:p xmlns:wp14="http://schemas.microsoft.com/office/word/2010/wordml" w14:paraId="4BC49ABF" wp14:textId="77777777">
      <w:pPr>
        <w:pStyle w:val="85"/>
        <w:keepNext w:val="0"/>
        <w:keepLines w:val="0"/>
        <w:widowControl/>
        <w:suppressLineNumbers w:val="0"/>
        <w:ind w:left="720"/>
      </w:pPr>
      <w:r>
        <w:rPr>
          <w:rFonts w:hint="default"/>
          <w:lang w:val="en-US"/>
        </w:rPr>
        <w:t>2.</w:t>
      </w:r>
      <w:r>
        <w:t>Nhập mã sinh viên.</w:t>
      </w:r>
    </w:p>
    <w:p xmlns:wp14="http://schemas.microsoft.com/office/word/2010/wordml" w14:paraId="518E27F0" wp14:textId="77777777">
      <w:pPr>
        <w:pStyle w:val="85"/>
        <w:keepNext w:val="0"/>
        <w:keepLines w:val="0"/>
        <w:widowControl/>
        <w:suppressLineNumbers w:val="0"/>
        <w:ind w:left="720"/>
      </w:pPr>
      <w:r>
        <w:rPr>
          <w:rFonts w:hint="default"/>
          <w:lang w:val="en-US"/>
        </w:rPr>
        <w:t>3.</w:t>
      </w:r>
      <w:r>
        <w:t>Hệ thống kiểm tra sinh viên có tồn tại không.</w:t>
      </w:r>
    </w:p>
    <w:p xmlns:wp14="http://schemas.microsoft.com/office/word/2010/wordml" w14:paraId="652244CF" wp14:textId="77777777">
      <w:pPr>
        <w:pStyle w:val="85"/>
        <w:keepNext w:val="0"/>
        <w:keepLines w:val="0"/>
        <w:widowControl/>
        <w:suppressLineNumbers w:val="0"/>
        <w:ind w:left="1440"/>
      </w:pPr>
      <w:r>
        <w:rPr>
          <w:rFonts w:hint="default"/>
          <w:lang w:val="en-US"/>
        </w:rPr>
        <w:t>+</w:t>
      </w:r>
      <w:r>
        <w:t>Nếu không tồn tại → Thông báo lỗi.</w:t>
      </w:r>
    </w:p>
    <w:p xmlns:wp14="http://schemas.microsoft.com/office/word/2010/wordml" w14:paraId="42ED3C8E" wp14:textId="77777777">
      <w:pPr>
        <w:pStyle w:val="85"/>
        <w:keepNext w:val="0"/>
        <w:keepLines w:val="0"/>
        <w:widowControl/>
        <w:suppressLineNumbers w:val="0"/>
        <w:ind w:left="720"/>
      </w:pPr>
      <w:r>
        <w:rPr>
          <w:rFonts w:hint="default"/>
          <w:lang w:val="en-US"/>
        </w:rPr>
        <w:t>4.</w:t>
      </w:r>
      <w:r>
        <w:t>Nhập mã sách.</w:t>
      </w:r>
    </w:p>
    <w:p xmlns:wp14="http://schemas.microsoft.com/office/word/2010/wordml" w14:paraId="1A7A98E9" wp14:textId="77777777">
      <w:pPr>
        <w:pStyle w:val="85"/>
        <w:keepNext w:val="0"/>
        <w:keepLines w:val="0"/>
        <w:widowControl/>
        <w:suppressLineNumbers w:val="0"/>
        <w:ind w:left="720"/>
      </w:pPr>
      <w:r>
        <w:rPr>
          <w:rFonts w:hint="default"/>
          <w:lang w:val="en-US"/>
        </w:rPr>
        <w:t>5.</w:t>
      </w:r>
      <w:r>
        <w:t>Hệ thống kiểm tr</w:t>
      </w:r>
      <w:r>
        <w:rPr>
          <w:rFonts w:hint="default"/>
          <w:lang w:val="en-US"/>
        </w:rPr>
        <w:t>a:</w:t>
      </w:r>
    </w:p>
    <w:p xmlns:wp14="http://schemas.microsoft.com/office/word/2010/wordml" w14:paraId="5FF54E4C" wp14:textId="77777777">
      <w:pPr>
        <w:pStyle w:val="85"/>
        <w:keepNext w:val="0"/>
        <w:keepLines w:val="0"/>
        <w:widowControl/>
        <w:suppressLineNumbers w:val="0"/>
        <w:ind w:left="1440"/>
      </w:pPr>
      <w:r>
        <w:rPr>
          <w:rFonts w:hint="default"/>
          <w:lang w:val="en-US"/>
        </w:rPr>
        <w:t>+</w:t>
      </w:r>
      <w:r>
        <w:t>Sách còn số lượng không?</w:t>
      </w:r>
    </w:p>
    <w:p xmlns:wp14="http://schemas.microsoft.com/office/word/2010/wordml" w14:paraId="0078CC51" wp14:textId="77777777">
      <w:pPr>
        <w:pStyle w:val="85"/>
        <w:keepNext w:val="0"/>
        <w:keepLines w:val="0"/>
        <w:widowControl/>
        <w:suppressLineNumbers w:val="0"/>
        <w:ind w:left="1440"/>
      </w:pPr>
      <w:r>
        <w:rPr>
          <w:rFonts w:hint="default"/>
          <w:lang w:val="en-US"/>
        </w:rPr>
        <w:t>+</w:t>
      </w:r>
      <w:r>
        <w:t>Sinh viên có vượt quá số lượng mượn cho phép không?</w:t>
      </w:r>
    </w:p>
    <w:p xmlns:wp14="http://schemas.microsoft.com/office/word/2010/wordml" w14:paraId="6D8CB85D" wp14:textId="77777777">
      <w:pPr>
        <w:pStyle w:val="85"/>
        <w:keepNext w:val="0"/>
        <w:keepLines w:val="0"/>
        <w:widowControl/>
        <w:suppressLineNumbers w:val="0"/>
        <w:ind w:left="720"/>
      </w:pPr>
      <w:r>
        <w:rPr>
          <w:rFonts w:hint="default"/>
          <w:lang w:val="en-US"/>
        </w:rPr>
        <w:t>6.</w:t>
      </w:r>
      <w:r>
        <w:t>Nếu hợp lệ:</w:t>
      </w:r>
    </w:p>
    <w:p xmlns:wp14="http://schemas.microsoft.com/office/word/2010/wordml" w14:paraId="402D119A" wp14:textId="77777777">
      <w:pPr>
        <w:pStyle w:val="85"/>
        <w:keepNext w:val="0"/>
        <w:keepLines w:val="0"/>
        <w:widowControl/>
        <w:suppressLineNumbers w:val="0"/>
        <w:ind w:left="1440"/>
      </w:pPr>
      <w:r>
        <w:rPr>
          <w:rFonts w:hint="default"/>
          <w:lang w:val="en-US"/>
        </w:rPr>
        <w:t>+</w:t>
      </w:r>
      <w:r>
        <w:t>Lưu thông tin mượn.</w:t>
      </w:r>
    </w:p>
    <w:p xmlns:wp14="http://schemas.microsoft.com/office/word/2010/wordml" w14:paraId="3BFCF0FF" wp14:textId="77777777">
      <w:pPr>
        <w:pStyle w:val="85"/>
        <w:keepNext w:val="0"/>
        <w:keepLines w:val="0"/>
        <w:widowControl/>
        <w:suppressLineNumbers w:val="0"/>
        <w:ind w:left="1440"/>
      </w:pPr>
      <w:r>
        <w:rPr>
          <w:rFonts w:hint="default"/>
          <w:lang w:val="en-US"/>
        </w:rPr>
        <w:t>+</w:t>
      </w:r>
      <w:r>
        <w:t>Giảm số lượng sách.</w:t>
      </w:r>
    </w:p>
    <w:p xmlns:wp14="http://schemas.microsoft.com/office/word/2010/wordml" w14:paraId="0FDC1953" wp14:textId="77777777">
      <w:pPr>
        <w:pStyle w:val="85"/>
        <w:keepNext w:val="0"/>
        <w:keepLines w:val="0"/>
        <w:widowControl/>
        <w:suppressLineNumbers w:val="0"/>
        <w:ind w:left="720"/>
      </w:pPr>
      <w:r>
        <w:rPr>
          <w:rFonts w:hint="default"/>
          <w:lang w:val="en-US"/>
        </w:rPr>
        <w:t>7.</w:t>
      </w:r>
      <w:r>
        <w:t>Kết thúc.</w:t>
      </w:r>
    </w:p>
    <w:p xmlns:wp14="http://schemas.microsoft.com/office/word/2010/wordml" w14:paraId="7E553E17" wp14:textId="77777777">
      <w:pPr>
        <w:keepNext w:val="0"/>
        <w:keepLines w:val="0"/>
        <w:widowControl/>
        <w:suppressLineNumbers w:val="0"/>
      </w:pPr>
      <w:r>
        <w:pict w14:anchorId="5970BA52">
          <v:rect id="_x0000_i1036" style="height:1.5pt;width:432pt;" coordsize="21600,21600" o:hr="t" o:hrstd="t" o:hralign="center" filled="t" fillcolor="#A0A0A0" stroked="f" o:spt="1">
            <v:path/>
            <v:fill on="t" focussize="0,0"/>
            <v:stroke on="f"/>
            <v:imagedata o:title=""/>
            <o:lock v:ext="edit"/>
            <w10:wrap type="none"/>
            <w10:anchorlock/>
          </v:rect>
        </w:pict>
      </w:r>
    </w:p>
    <w:p xmlns:wp14="http://schemas.microsoft.com/office/word/2010/wordml" w:rsidP="75772682" w14:paraId="2E97EF09" wp14:textId="77777777">
      <w:pPr>
        <w:pStyle w:val="3"/>
        <w:keepNext w:val="0"/>
        <w:keepLines w:val="0"/>
        <w:widowControl w:val="1"/>
        <w:suppressLineNumbers w:val="0"/>
        <w:rPr>
          <w:lang w:val="en-US"/>
        </w:rPr>
      </w:pPr>
      <w:r w:rsidRPr="75772682" w:rsidR="75772682">
        <w:rPr>
          <w:lang w:val="en-US"/>
        </w:rPr>
        <w:t>-</w:t>
      </w:r>
      <w:r w:rsidRPr="75772682" w:rsidR="75772682">
        <w:rPr>
          <w:lang w:val="en-US"/>
        </w:rPr>
        <w:t xml:space="preserve"> Logic </w:t>
      </w:r>
      <w:r w:rsidRPr="75772682" w:rsidR="75772682">
        <w:rPr>
          <w:lang w:val="en-US"/>
        </w:rPr>
        <w:t>xử</w:t>
      </w:r>
      <w:r w:rsidRPr="75772682" w:rsidR="75772682">
        <w:rPr>
          <w:lang w:val="en-US"/>
        </w:rPr>
        <w:t xml:space="preserve"> </w:t>
      </w:r>
      <w:r w:rsidRPr="75772682" w:rsidR="75772682">
        <w:rPr>
          <w:lang w:val="en-US"/>
        </w:rPr>
        <w:t>lý</w:t>
      </w:r>
    </w:p>
    <w:p xmlns:wp14="http://schemas.microsoft.com/office/word/2010/wordml" w14:paraId="1D62FFFD" wp14:textId="6C6A427F">
      <w:pPr>
        <w:pStyle w:val="85"/>
        <w:keepNext w:val="0"/>
        <w:keepLines w:val="0"/>
        <w:widowControl w:val="1"/>
        <w:suppressLineNumbers w:val="0"/>
      </w:pPr>
      <w:r w:rsidR="75772682">
        <w:rPr/>
        <w:t>Bắt</w:t>
      </w:r>
      <w:r w:rsidR="75772682">
        <w:rPr/>
        <w:t xml:space="preserve"> </w:t>
      </w:r>
      <w:r w:rsidR="75772682">
        <w:rPr/>
        <w:t>đầu</w:t>
      </w:r>
      <w:r w:rsidR="75772682">
        <w:rPr/>
        <w:t xml:space="preserve">→ </w:t>
      </w:r>
      <w:r w:rsidR="75772682">
        <w:rPr/>
        <w:t>Nhập</w:t>
      </w:r>
      <w:r w:rsidR="75772682">
        <w:rPr/>
        <w:t xml:space="preserve"> </w:t>
      </w:r>
      <w:r w:rsidR="75772682">
        <w:rPr/>
        <w:t>mã</w:t>
      </w:r>
      <w:r w:rsidR="75772682">
        <w:rPr/>
        <w:t xml:space="preserve"> SV</w:t>
      </w:r>
      <w:r w:rsidR="75772682">
        <w:rPr/>
        <w:t xml:space="preserve">→ [SV </w:t>
      </w:r>
      <w:r w:rsidR="75772682">
        <w:rPr/>
        <w:t>tồn</w:t>
      </w:r>
      <w:r w:rsidR="75772682">
        <w:rPr/>
        <w:t xml:space="preserve"> </w:t>
      </w:r>
      <w:r w:rsidR="75772682">
        <w:rPr/>
        <w:t>tại</w:t>
      </w:r>
      <w:r w:rsidR="75772682">
        <w:rPr/>
        <w:t>?]</w:t>
      </w:r>
      <w:r w:rsidR="75772682">
        <w:rPr/>
        <w:t>→</w:t>
      </w:r>
      <w:r w:rsidR="75772682">
        <w:rPr/>
        <w:t xml:space="preserve"> </w:t>
      </w:r>
      <w:r w:rsidR="75772682">
        <w:rPr/>
        <w:t>Không</w:t>
      </w:r>
      <w:r w:rsidR="75772682">
        <w:rPr/>
        <w:t xml:space="preserve"> → Báo </w:t>
      </w:r>
      <w:r w:rsidR="75772682">
        <w:rPr/>
        <w:t>lỗi</w:t>
      </w:r>
      <w:r w:rsidR="75772682">
        <w:rPr/>
        <w:t xml:space="preserve">→ </w:t>
      </w:r>
      <w:r w:rsidR="75772682">
        <w:rPr/>
        <w:t>Có</w:t>
      </w:r>
      <w:r w:rsidR="75772682">
        <w:rPr/>
        <w:t xml:space="preserve"> → </w:t>
      </w:r>
      <w:r w:rsidR="75772682">
        <w:rPr/>
        <w:t>Nhập</w:t>
      </w:r>
      <w:r w:rsidR="75772682">
        <w:rPr/>
        <w:t xml:space="preserve"> </w:t>
      </w:r>
      <w:r w:rsidR="75772682">
        <w:rPr/>
        <w:t>mã</w:t>
      </w:r>
      <w:r w:rsidR="75772682">
        <w:rPr/>
        <w:t xml:space="preserve"> </w:t>
      </w:r>
      <w:r w:rsidR="75772682">
        <w:rPr/>
        <w:t>sách</w:t>
      </w:r>
      <w:r w:rsidR="75772682">
        <w:rPr/>
        <w:t>→ [</w:t>
      </w:r>
      <w:r w:rsidR="75772682">
        <w:rPr/>
        <w:t>Còn</w:t>
      </w:r>
      <w:r w:rsidR="75772682">
        <w:rPr/>
        <w:t xml:space="preserve"> </w:t>
      </w:r>
      <w:r w:rsidR="75772682">
        <w:rPr/>
        <w:t>sách</w:t>
      </w:r>
      <w:r w:rsidR="75772682">
        <w:rPr/>
        <w:t>?]</w:t>
      </w:r>
      <w:r w:rsidR="75772682">
        <w:rPr/>
        <w:t>→</w:t>
      </w:r>
      <w:r w:rsidR="75772682">
        <w:rPr/>
        <w:t xml:space="preserve"> </w:t>
      </w:r>
      <w:r w:rsidR="75772682">
        <w:rPr/>
        <w:t>Không</w:t>
      </w:r>
      <w:r w:rsidR="75772682">
        <w:rPr/>
        <w:t xml:space="preserve"> → Báo </w:t>
      </w:r>
      <w:r w:rsidR="75772682">
        <w:rPr/>
        <w:t>hết</w:t>
      </w:r>
      <w:r w:rsidR="75772682">
        <w:rPr/>
        <w:t xml:space="preserve"> </w:t>
      </w:r>
      <w:r w:rsidR="75772682">
        <w:rPr/>
        <w:t>sách</w:t>
      </w:r>
      <w:r w:rsidR="75772682">
        <w:rPr/>
        <w:t xml:space="preserve">→ </w:t>
      </w:r>
      <w:r w:rsidR="75772682">
        <w:rPr/>
        <w:t>Có</w:t>
      </w:r>
      <w:r w:rsidR="75772682">
        <w:rPr/>
        <w:t xml:space="preserve"> → Lưu </w:t>
      </w:r>
      <w:r w:rsidR="75772682">
        <w:rPr/>
        <w:t>phiếu</w:t>
      </w:r>
      <w:r w:rsidR="75772682">
        <w:rPr/>
        <w:t xml:space="preserve"> mượn</w:t>
      </w:r>
      <w:r w:rsidR="75772682">
        <w:rPr/>
        <w:t xml:space="preserve">→ </w:t>
      </w:r>
      <w:r w:rsidR="75772682">
        <w:rPr/>
        <w:t>Cập</w:t>
      </w:r>
      <w:r w:rsidR="75772682">
        <w:rPr/>
        <w:t xml:space="preserve"> </w:t>
      </w:r>
      <w:r w:rsidR="75772682">
        <w:rPr/>
        <w:t>nhật</w:t>
      </w:r>
      <w:r w:rsidR="75772682">
        <w:rPr/>
        <w:t xml:space="preserve"> </w:t>
      </w:r>
      <w:r w:rsidR="75772682">
        <w:rPr/>
        <w:t>số</w:t>
      </w:r>
      <w:r w:rsidR="75772682">
        <w:rPr/>
        <w:t xml:space="preserve"> lượng</w:t>
      </w:r>
      <w:r w:rsidR="75772682">
        <w:rPr/>
        <w:t xml:space="preserve">→ </w:t>
      </w:r>
      <w:r w:rsidR="75772682">
        <w:rPr/>
        <w:t>Kết</w:t>
      </w:r>
      <w:r w:rsidR="75772682">
        <w:rPr/>
        <w:t xml:space="preserve"> </w:t>
      </w:r>
      <w:r w:rsidR="75772682">
        <w:rPr/>
        <w:t>thúc</w:t>
      </w:r>
    </w:p>
    <w:p xmlns:wp14="http://schemas.microsoft.com/office/word/2010/wordml" w14:paraId="7F0D0A7D" wp14:textId="77777777">
      <w:pPr>
        <w:keepNext w:val="0"/>
        <w:keepLines w:val="0"/>
        <w:widowControl/>
        <w:suppressLineNumbers w:val="0"/>
      </w:pPr>
      <w:r>
        <w:pict w14:anchorId="0131298F">
          <v:rect id="_x0000_i1037" style="height:1.5pt;width:432pt;" coordsize="21600,21600" o:hr="t" o:hrstd="t" o:hralign="center" filled="t" fillcolor="#A0A0A0" stroked="f" o:spt="1">
            <v:path/>
            <v:fill on="t" focussize="0,0"/>
            <v:stroke on="f"/>
            <v:imagedata o:title=""/>
            <o:lock v:ext="edit"/>
            <w10:wrap type="none"/>
            <w10:anchorlock/>
          </v:rect>
        </w:pict>
      </w:r>
    </w:p>
    <w:p xmlns:wp14="http://schemas.microsoft.com/office/word/2010/wordml" w14:paraId="2B48C7B7" wp14:textId="77777777">
      <w:pPr>
        <w:pStyle w:val="2"/>
        <w:keepNext w:val="0"/>
        <w:keepLines w:val="0"/>
        <w:widowControl/>
        <w:suppressLineNumbers w:val="0"/>
      </w:pPr>
      <w:r>
        <w:t>3.3 Luồng hoạt động Trả sách</w:t>
      </w:r>
    </w:p>
    <w:p xmlns:wp14="http://schemas.microsoft.com/office/word/2010/wordml" w:rsidP="75772682" w14:paraId="32C94E3A" wp14:textId="77777777">
      <w:pPr>
        <w:pStyle w:val="3"/>
        <w:keepNext w:val="0"/>
        <w:keepLines w:val="0"/>
        <w:widowControl w:val="1"/>
        <w:suppressLineNumbers w:val="0"/>
        <w:rPr>
          <w:lang w:val="en-US"/>
        </w:rPr>
      </w:pPr>
      <w:r w:rsidRPr="75772682" w:rsidR="75772682">
        <w:rPr>
          <w:lang w:val="en-US"/>
        </w:rPr>
        <w:t>-</w:t>
      </w:r>
      <w:r w:rsidRPr="75772682" w:rsidR="75772682">
        <w:rPr>
          <w:lang w:val="en-US"/>
        </w:rPr>
        <w:t xml:space="preserve"> </w:t>
      </w:r>
      <w:r w:rsidRPr="75772682" w:rsidR="75772682">
        <w:rPr>
          <w:lang w:val="en-US"/>
        </w:rPr>
        <w:t>Mô</w:t>
      </w:r>
      <w:r w:rsidRPr="75772682" w:rsidR="75772682">
        <w:rPr>
          <w:lang w:val="en-US"/>
        </w:rPr>
        <w:t xml:space="preserve"> </w:t>
      </w:r>
      <w:r w:rsidRPr="75772682" w:rsidR="75772682">
        <w:rPr>
          <w:lang w:val="en-US"/>
        </w:rPr>
        <w:t>tả</w:t>
      </w:r>
      <w:r w:rsidRPr="75772682" w:rsidR="75772682">
        <w:rPr>
          <w:lang w:val="en-US"/>
        </w:rPr>
        <w:t xml:space="preserve"> </w:t>
      </w:r>
      <w:r w:rsidRPr="75772682" w:rsidR="75772682">
        <w:rPr>
          <w:lang w:val="en-US"/>
        </w:rPr>
        <w:t>nghiệp</w:t>
      </w:r>
      <w:r w:rsidRPr="75772682" w:rsidR="75772682">
        <w:rPr>
          <w:lang w:val="en-US"/>
        </w:rPr>
        <w:t xml:space="preserve"> </w:t>
      </w:r>
      <w:r w:rsidRPr="75772682" w:rsidR="75772682">
        <w:rPr>
          <w:lang w:val="en-US"/>
        </w:rPr>
        <w:t>vụ</w:t>
      </w:r>
    </w:p>
    <w:p xmlns:wp14="http://schemas.microsoft.com/office/word/2010/wordml" w14:paraId="1CFB7F18" wp14:textId="77777777">
      <w:pPr>
        <w:pStyle w:val="85"/>
        <w:keepNext w:val="0"/>
        <w:keepLines w:val="0"/>
        <w:widowControl/>
        <w:suppressLineNumbers w:val="0"/>
        <w:ind w:left="720"/>
      </w:pPr>
      <w:r>
        <w:rPr>
          <w:rFonts w:hint="default"/>
          <w:lang w:val="en-US"/>
        </w:rPr>
        <w:t>1.</w:t>
      </w:r>
      <w:r>
        <w:t>Thủ thư chọn chức năng trả sách.</w:t>
      </w:r>
    </w:p>
    <w:p xmlns:wp14="http://schemas.microsoft.com/office/word/2010/wordml" w14:paraId="6FF4EF4F" wp14:textId="77777777">
      <w:pPr>
        <w:pStyle w:val="85"/>
        <w:keepNext w:val="0"/>
        <w:keepLines w:val="0"/>
        <w:widowControl/>
        <w:suppressLineNumbers w:val="0"/>
        <w:ind w:left="720"/>
      </w:pPr>
      <w:r>
        <w:rPr>
          <w:rFonts w:hint="default"/>
          <w:lang w:val="en-US"/>
        </w:rPr>
        <w:t>2.</w:t>
      </w:r>
      <w:r>
        <w:t>Nhập mã phiếu mượn.</w:t>
      </w:r>
    </w:p>
    <w:p xmlns:wp14="http://schemas.microsoft.com/office/word/2010/wordml" w14:paraId="60C92BB3" wp14:textId="77777777">
      <w:pPr>
        <w:pStyle w:val="85"/>
        <w:keepNext w:val="0"/>
        <w:keepLines w:val="0"/>
        <w:widowControl/>
        <w:suppressLineNumbers w:val="0"/>
        <w:ind w:left="720"/>
      </w:pPr>
      <w:r>
        <w:rPr>
          <w:rFonts w:hint="default"/>
          <w:lang w:val="en-US"/>
        </w:rPr>
        <w:t>3.</w:t>
      </w:r>
      <w:r>
        <w:t>Hệ thống kiểm tra phiếu có tồn tại không.</w:t>
      </w:r>
    </w:p>
    <w:p xmlns:wp14="http://schemas.microsoft.com/office/word/2010/wordml" w14:paraId="6D027164" wp14:textId="77777777">
      <w:pPr>
        <w:pStyle w:val="85"/>
        <w:keepNext w:val="0"/>
        <w:keepLines w:val="0"/>
        <w:widowControl/>
        <w:suppressLineNumbers w:val="0"/>
        <w:ind w:left="720"/>
      </w:pPr>
      <w:r>
        <w:rPr>
          <w:rFonts w:hint="default"/>
          <w:lang w:val="en-US"/>
        </w:rPr>
        <w:t>4.</w:t>
      </w:r>
      <w:r>
        <w:t>Kiểm tra sách có trễ hạn không.</w:t>
      </w:r>
    </w:p>
    <w:p xmlns:wp14="http://schemas.microsoft.com/office/word/2010/wordml" w14:paraId="1D2A6E11" wp14:textId="77777777">
      <w:pPr>
        <w:pStyle w:val="85"/>
        <w:keepNext w:val="0"/>
        <w:keepLines w:val="0"/>
        <w:widowControl/>
        <w:suppressLineNumbers w:val="0"/>
        <w:ind w:left="1440"/>
      </w:pPr>
      <w:r>
        <w:rPr>
          <w:rFonts w:hint="default"/>
          <w:lang w:val="en-US"/>
        </w:rPr>
        <w:t>+</w:t>
      </w:r>
      <w:r>
        <w:t>Nếu trễ hạn → Tính tiền phạt (nếu có).</w:t>
      </w:r>
    </w:p>
    <w:p xmlns:wp14="http://schemas.microsoft.com/office/word/2010/wordml" w14:paraId="2DE47656" wp14:textId="77777777">
      <w:pPr>
        <w:pStyle w:val="85"/>
        <w:keepNext w:val="0"/>
        <w:keepLines w:val="0"/>
        <w:widowControl/>
        <w:suppressLineNumbers w:val="0"/>
        <w:ind w:left="720"/>
      </w:pPr>
      <w:r>
        <w:rPr>
          <w:rFonts w:hint="default"/>
          <w:lang w:val="en-US"/>
        </w:rPr>
        <w:t>5.</w:t>
      </w:r>
      <w:r>
        <w:t>Cập nhật trạng thái đã trả.</w:t>
      </w:r>
    </w:p>
    <w:p xmlns:wp14="http://schemas.microsoft.com/office/word/2010/wordml" w14:paraId="2A282F69" wp14:textId="77777777">
      <w:pPr>
        <w:pStyle w:val="85"/>
        <w:keepNext w:val="0"/>
        <w:keepLines w:val="0"/>
        <w:widowControl/>
        <w:suppressLineNumbers w:val="0"/>
        <w:ind w:left="720"/>
      </w:pPr>
      <w:r>
        <w:rPr>
          <w:rFonts w:hint="default"/>
          <w:lang w:val="en-US"/>
        </w:rPr>
        <w:t>6.</w:t>
      </w:r>
      <w:r>
        <w:t>Tăng số lượng sách.</w:t>
      </w:r>
    </w:p>
    <w:p xmlns:wp14="http://schemas.microsoft.com/office/word/2010/wordml" w14:paraId="555ACF25" wp14:textId="77777777">
      <w:pPr>
        <w:pStyle w:val="85"/>
        <w:keepNext w:val="0"/>
        <w:keepLines w:val="0"/>
        <w:widowControl/>
        <w:suppressLineNumbers w:val="0"/>
        <w:ind w:left="720"/>
      </w:pPr>
      <w:r>
        <w:rPr>
          <w:rFonts w:hint="default"/>
          <w:lang w:val="en-US"/>
        </w:rPr>
        <w:t>7.</w:t>
      </w:r>
      <w:r>
        <w:t>Kết thúc.</w:t>
      </w:r>
    </w:p>
    <w:p xmlns:wp14="http://schemas.microsoft.com/office/word/2010/wordml" w14:paraId="490B4CD9" wp14:textId="77777777">
      <w:pPr>
        <w:keepNext w:val="0"/>
        <w:keepLines w:val="0"/>
        <w:widowControl/>
        <w:suppressLineNumbers w:val="0"/>
      </w:pPr>
      <w:r>
        <w:pict w14:anchorId="4A5B03E3">
          <v:rect id="_x0000_i1038" style="height:1.5pt;width:432pt;" coordsize="21600,21600" o:hr="t" o:hrstd="t" o:hralign="center" filled="t" fillcolor="#A0A0A0" stroked="f" o:spt="1">
            <v:path/>
            <v:fill on="t" focussize="0,0"/>
            <v:stroke on="f"/>
            <v:imagedata o:title=""/>
            <o:lock v:ext="edit"/>
            <w10:wrap type="none"/>
            <w10:anchorlock/>
          </v:rect>
        </w:pict>
      </w:r>
    </w:p>
    <w:p xmlns:wp14="http://schemas.microsoft.com/office/word/2010/wordml" w14:paraId="6C809330" wp14:textId="77777777">
      <w:pPr>
        <w:pStyle w:val="2"/>
        <w:keepNext w:val="0"/>
        <w:keepLines w:val="0"/>
        <w:widowControl/>
        <w:suppressLineNumbers w:val="0"/>
        <w:rPr>
          <w:rFonts w:hint="default"/>
          <w:lang w:val="en-US"/>
        </w:rPr>
      </w:pPr>
      <w:r>
        <w:t>3.4 Luồng hoạt động Tra cứu sách (Sinh viên</w:t>
      </w:r>
      <w:r>
        <w:rPr>
          <w:rFonts w:hint="default"/>
          <w:lang w:val="en-US"/>
        </w:rPr>
        <w:t>)</w:t>
      </w:r>
    </w:p>
    <w:p xmlns:wp14="http://schemas.microsoft.com/office/word/2010/wordml" w14:paraId="7AD24558" wp14:textId="77777777">
      <w:pPr>
        <w:pStyle w:val="85"/>
        <w:keepNext w:val="0"/>
        <w:keepLines w:val="0"/>
        <w:widowControl/>
        <w:suppressLineNumbers w:val="0"/>
        <w:ind w:left="720"/>
      </w:pPr>
      <w:r>
        <w:rPr>
          <w:rFonts w:hint="default"/>
          <w:lang w:val="en-US"/>
        </w:rPr>
        <w:t>1.</w:t>
      </w:r>
      <w:r>
        <w:t>Sinh viên nhập từ khóa tìm kiếm.</w:t>
      </w:r>
    </w:p>
    <w:p xmlns:wp14="http://schemas.microsoft.com/office/word/2010/wordml" w14:paraId="7B897B92" wp14:textId="77777777">
      <w:pPr>
        <w:pStyle w:val="85"/>
        <w:keepNext w:val="0"/>
        <w:keepLines w:val="0"/>
        <w:widowControl/>
        <w:suppressLineNumbers w:val="0"/>
        <w:ind w:left="720"/>
      </w:pPr>
      <w:r>
        <w:rPr>
          <w:rFonts w:hint="default"/>
          <w:lang w:val="en-US"/>
        </w:rPr>
        <w:t>2.</w:t>
      </w:r>
      <w:r>
        <w:t>Hệ thống tìm kiếm theo tên hoặc tác giả.</w:t>
      </w:r>
    </w:p>
    <w:p xmlns:wp14="http://schemas.microsoft.com/office/word/2010/wordml" w14:paraId="72FD925E" wp14:textId="77777777">
      <w:pPr>
        <w:pStyle w:val="85"/>
        <w:keepNext w:val="0"/>
        <w:keepLines w:val="0"/>
        <w:widowControl/>
        <w:suppressLineNumbers w:val="0"/>
        <w:ind w:left="720"/>
      </w:pPr>
      <w:r>
        <w:rPr>
          <w:rFonts w:hint="default"/>
          <w:lang w:val="en-US"/>
        </w:rPr>
        <w:t>3.</w:t>
      </w:r>
      <w:r>
        <w:t>Hiển thị danh sách kết quả.</w:t>
      </w:r>
    </w:p>
    <w:p xmlns:wp14="http://schemas.microsoft.com/office/word/2010/wordml" w14:paraId="04369A9F" wp14:textId="77777777">
      <w:pPr>
        <w:pStyle w:val="85"/>
        <w:keepNext w:val="0"/>
        <w:keepLines w:val="0"/>
        <w:widowControl/>
        <w:suppressLineNumbers w:val="0"/>
        <w:ind w:left="720"/>
      </w:pPr>
      <w:r>
        <w:rPr>
          <w:rFonts w:hint="default"/>
          <w:lang w:val="en-US"/>
        </w:rPr>
        <w:t>4.</w:t>
      </w:r>
      <w:r>
        <w:t>Sinh viên xem thông tin chi tiết.</w:t>
      </w:r>
    </w:p>
    <w:p xmlns:wp14="http://schemas.microsoft.com/office/word/2010/wordml" w14:paraId="48EE9C60" wp14:textId="77777777">
      <w:pPr>
        <w:keepNext w:val="0"/>
        <w:keepLines w:val="0"/>
        <w:widowControl/>
        <w:suppressLineNumbers w:val="0"/>
      </w:pPr>
      <w:r>
        <w:pict w14:anchorId="4CC91A5F">
          <v:rect id="_x0000_i1039" style="height:1.5pt;width:432pt;" coordsize="21600,21600" o:hr="t" o:hrstd="t" o:hralign="center" filled="t" fillcolor="#A0A0A0" stroked="f" o:spt="1">
            <v:path/>
            <v:fill on="t" focussize="0,0"/>
            <v:stroke on="f"/>
            <v:imagedata o:title=""/>
            <o:lock v:ext="edit"/>
            <w10:wrap type="none"/>
            <w10:anchorlock/>
          </v:rect>
        </w:pict>
      </w:r>
    </w:p>
    <w:p xmlns:wp14="http://schemas.microsoft.com/office/word/2010/wordml" w14:paraId="6FF37F7D" wp14:textId="77777777">
      <w:pPr>
        <w:pStyle w:val="2"/>
        <w:keepNext w:val="0"/>
        <w:keepLines w:val="0"/>
        <w:widowControl/>
        <w:suppressLineNumbers w:val="0"/>
      </w:pPr>
      <w:r>
        <w:rPr>
          <w:rFonts w:hint="default"/>
          <w:lang w:val="en-US"/>
        </w:rPr>
        <w:t>*</w:t>
      </w:r>
      <w:r>
        <w:t>Tóm tắt</w:t>
      </w:r>
    </w:p>
    <w:p xmlns:wp14="http://schemas.microsoft.com/office/word/2010/wordml" w14:paraId="72B503EA" wp14:textId="77777777">
      <w:pPr>
        <w:pStyle w:val="85"/>
        <w:keepNext w:val="0"/>
        <w:keepLines w:val="0"/>
        <w:widowControl/>
        <w:suppressLineNumbers w:val="0"/>
      </w:pPr>
      <w:r>
        <w:t>Luồng hoạt động giúp:</w:t>
      </w:r>
    </w:p>
    <w:p xmlns:wp14="http://schemas.microsoft.com/office/word/2010/wordml" w14:paraId="2EE08C0A" wp14:textId="77777777">
      <w:pPr>
        <w:pStyle w:val="85"/>
        <w:keepNext w:val="0"/>
        <w:keepLines w:val="0"/>
        <w:widowControl/>
        <w:suppressLineNumbers w:val="0"/>
        <w:ind w:left="720"/>
      </w:pPr>
      <w:r>
        <w:rPr>
          <w:rFonts w:hint="default"/>
          <w:lang w:val="en-US"/>
        </w:rPr>
        <w:t>+</w:t>
      </w:r>
      <w:r>
        <w:t>Hiểu rõ cách hệ thống xử lý bên trong.</w:t>
      </w:r>
    </w:p>
    <w:p xmlns:wp14="http://schemas.microsoft.com/office/word/2010/wordml" w14:paraId="2B6C60FC" wp14:textId="77777777">
      <w:pPr>
        <w:pStyle w:val="85"/>
        <w:keepNext w:val="0"/>
        <w:keepLines w:val="0"/>
        <w:widowControl/>
        <w:suppressLineNumbers w:val="0"/>
        <w:ind w:left="720"/>
      </w:pPr>
      <w:r>
        <w:rPr>
          <w:rFonts w:hint="default"/>
          <w:lang w:val="en-US"/>
        </w:rPr>
        <w:t>+</w:t>
      </w:r>
      <w:r>
        <w:t>Làm cơ sở để viết code backend.</w:t>
      </w:r>
    </w:p>
    <w:p xmlns:wp14="http://schemas.microsoft.com/office/word/2010/wordml" w14:paraId="499233BB" wp14:textId="77777777">
      <w:pPr>
        <w:pStyle w:val="85"/>
        <w:keepNext w:val="0"/>
        <w:keepLines w:val="0"/>
        <w:widowControl/>
        <w:suppressLineNumbers w:val="0"/>
        <w:ind w:left="720"/>
      </w:pPr>
      <w:r>
        <w:rPr>
          <w:rFonts w:hint="default"/>
          <w:lang w:val="en-US"/>
        </w:rPr>
        <w:t>+</w:t>
      </w:r>
      <w:r>
        <w:t>Kiểm tra logic trước khi lập trình.</w:t>
      </w:r>
    </w:p>
    <w:p xmlns:wp14="http://schemas.microsoft.com/office/word/2010/wordml" w14:paraId="74AA0E07" wp14:textId="77777777">
      <w:pPr>
        <w:pStyle w:val="85"/>
        <w:keepNext w:val="0"/>
        <w:keepLines w:val="0"/>
        <w:widowControl/>
        <w:suppressLineNumbers w:val="0"/>
        <w:ind w:left="720"/>
      </w:pPr>
      <w:r>
        <w:rPr>
          <w:rFonts w:hint="default"/>
          <w:lang w:val="en-US"/>
        </w:rPr>
        <w:t>+</w:t>
      </w:r>
      <w:r>
        <w:t>Tránh sai nghiệp vụ.</w:t>
      </w:r>
    </w:p>
    <w:p xmlns:wp14="http://schemas.microsoft.com/office/word/2010/wordml" w14:paraId="61C98D53" wp14:textId="77777777">
      <w:pPr>
        <w:pStyle w:val="85"/>
        <w:keepNext w:val="0"/>
        <w:keepLines w:val="0"/>
        <w:widowControl/>
        <w:suppressLineNumbers w:val="0"/>
        <w:ind w:left="720"/>
      </w:pPr>
    </w:p>
    <w:p xmlns:wp14="http://schemas.microsoft.com/office/word/2010/wordml" w14:paraId="0689CB86" wp14:textId="77777777">
      <w:pPr>
        <w:keepNext w:val="0"/>
        <w:keepLines w:val="0"/>
        <w:widowControl/>
        <w:suppressLineNumbers w:val="0"/>
      </w:pPr>
      <w:r>
        <w:pict w14:anchorId="68CC5046">
          <v:rect id="_x0000_i1040" style="height:1.5pt;width:432pt;" coordsize="21600,21600" o:hr="t" o:hrstd="t" o:hralign="center" filled="t" fillcolor="#A0A0A0" stroked="f" o:spt="1">
            <v:path/>
            <v:fill on="t" focussize="0,0"/>
            <v:stroke on="f"/>
            <v:imagedata o:title=""/>
            <o:lock v:ext="edit"/>
            <w10:wrap type="none"/>
            <w10:anchorlock/>
          </v:rect>
        </w:pict>
      </w:r>
    </w:p>
    <w:p xmlns:wp14="http://schemas.microsoft.com/office/word/2010/wordml" w14:paraId="68DA6EAE" wp14:textId="77777777">
      <w:pPr>
        <w:rPr>
          <w:rFonts w:ascii="Times New Roman" w:hAnsi="Times New Roman" w:cs="Times New Roman"/>
          <w:sz w:val="24"/>
          <w:lang w:val="vi-VN"/>
        </w:rPr>
      </w:pPr>
    </w:p>
    <w:p xmlns:wp14="http://schemas.microsoft.com/office/word/2010/wordml" w14:paraId="5FBDF0EE" wp14:textId="77777777">
      <w:pPr>
        <w:pStyle w:val="85"/>
        <w:keepNext w:val="0"/>
        <w:keepLines w:val="0"/>
        <w:widowControl/>
        <w:suppressLineNumbers w:val="0"/>
      </w:pPr>
    </w:p>
    <w:p xmlns:wp14="http://schemas.microsoft.com/office/word/2010/wordml" w14:paraId="45F71EF8" wp14:textId="77777777">
      <w:pPr>
        <w:pStyle w:val="85"/>
        <w:keepNext w:val="0"/>
        <w:keepLines w:val="0"/>
        <w:widowControl/>
        <w:suppressLineNumbers w:val="0"/>
      </w:pPr>
    </w:p>
    <w:p xmlns:wp14="http://schemas.microsoft.com/office/word/2010/wordml" w14:paraId="2668F2D4" wp14:textId="77777777">
      <w:pPr>
        <w:pStyle w:val="85"/>
        <w:keepNext w:val="0"/>
        <w:keepLines w:val="0"/>
        <w:widowControl/>
        <w:suppressLineNumbers w:val="0"/>
        <w:rPr>
          <w:rFonts w:hint="default"/>
          <w:lang w:val="en-US"/>
        </w:rPr>
      </w:pPr>
    </w:p>
    <w:p xmlns:wp14="http://schemas.microsoft.com/office/word/2010/wordml" w14:paraId="3AD6EB2E" wp14:textId="77777777">
      <w:pPr>
        <w:rPr>
          <w:rFonts w:ascii="Calibri" w:hAnsi="Calibri" w:eastAsia="Calibri" w:cs="Calibri"/>
          <w:sz w:val="48"/>
          <w:szCs w:val="48"/>
          <w:lang w:val="vi-VN"/>
        </w:rPr>
      </w:pPr>
    </w:p>
    <w:p xmlns:wp14="http://schemas.microsoft.com/office/word/2010/wordml" w14:paraId="4EEC68DB" wp14:textId="77777777">
      <w:pPr>
        <w:rPr>
          <w:lang w:val="vi-VN"/>
        </w:rPr>
      </w:pPr>
    </w:p>
    <w:p xmlns:wp14="http://schemas.microsoft.com/office/word/2010/wordml" w14:paraId="487D9A03" wp14:textId="77777777">
      <w:pPr>
        <w:rPr>
          <w:rFonts w:hint="default"/>
          <w:lang w:val="vi-VN"/>
        </w:rPr>
      </w:pPr>
      <w:r>
        <w:rPr>
          <w:rFonts w:hint="default"/>
          <w:lang w:val="vi-VN"/>
        </w:rPr>
        <w:br w:type="page"/>
      </w:r>
    </w:p>
    <w:p xmlns:wp14="http://schemas.microsoft.com/office/word/2010/wordml" w14:paraId="6F49323C" wp14:textId="77777777">
      <w:pPr>
        <w:pStyle w:val="2"/>
        <w:jc w:val="center"/>
        <w:rPr>
          <w:rFonts w:hint="default" w:ascii="Calibri" w:hAnsi="Calibri" w:eastAsia="Calibri" w:cs="Calibri"/>
          <w:b/>
          <w:bCs/>
          <w:sz w:val="32"/>
          <w:szCs w:val="32"/>
          <w:lang w:val="en-US"/>
        </w:rPr>
      </w:pPr>
      <w:r>
        <w:rPr>
          <w:rFonts w:hint="default" w:cs="Times New Roman"/>
          <w:b/>
          <w:bCs/>
          <w:sz w:val="48"/>
          <w:szCs w:val="48"/>
          <w:lang w:val="en-US"/>
        </w:rPr>
        <w:t>PHẦN</w:t>
      </w:r>
      <w:r>
        <w:rPr>
          <w:rFonts w:ascii="Times New Roman" w:hAnsi="Times New Roman" w:cs="Times New Roman"/>
          <w:b/>
          <w:bCs/>
          <w:sz w:val="48"/>
          <w:szCs w:val="48"/>
          <w:lang w:val="vi-VN"/>
        </w:rPr>
        <w:t xml:space="preserve"> </w:t>
      </w:r>
      <w:r>
        <w:rPr>
          <w:rFonts w:hint="default" w:cs="Times New Roman"/>
          <w:b/>
          <w:bCs/>
          <w:sz w:val="48"/>
          <w:szCs w:val="48"/>
          <w:lang w:val="en-US"/>
        </w:rPr>
        <w:t>4</w:t>
      </w:r>
      <w:r>
        <w:rPr>
          <w:rFonts w:ascii="Times New Roman" w:hAnsi="Times New Roman" w:cs="Times New Roman"/>
          <w:b/>
          <w:bCs/>
          <w:sz w:val="48"/>
          <w:szCs w:val="48"/>
          <w:lang w:val="vi-VN"/>
        </w:rPr>
        <w:t xml:space="preserve">. </w:t>
      </w:r>
      <w:r>
        <w:rPr>
          <w:rFonts w:ascii="Calibri" w:hAnsi="Calibri" w:eastAsia="Calibri" w:cs="Calibri"/>
          <w:b/>
          <w:bCs/>
          <w:sz w:val="48"/>
          <w:szCs w:val="48"/>
          <w:lang w:val="vi-VN"/>
        </w:rPr>
        <w:t>THIẾT KẾ HỆ THỐN</w:t>
      </w:r>
      <w:r>
        <w:rPr>
          <w:rFonts w:hint="default" w:ascii="Calibri" w:hAnsi="Calibri" w:eastAsia="Calibri" w:cs="Calibri"/>
          <w:b/>
          <w:bCs/>
          <w:sz w:val="48"/>
          <w:szCs w:val="48"/>
          <w:lang w:val="en-US"/>
        </w:rPr>
        <w:t>G</w:t>
      </w:r>
    </w:p>
    <w:p xmlns:wp14="http://schemas.microsoft.com/office/word/2010/wordml" w14:paraId="7FD4894A" wp14:textId="77777777">
      <w:pPr>
        <w:suppressLineNumbers w:val="0"/>
        <w:bidi w:val="0"/>
        <w:jc w:val="left"/>
        <w:rPr>
          <w:rFonts w:ascii="Calibri" w:hAnsi="Calibri" w:eastAsia="Calibri" w:cs="Calibri"/>
          <w:b/>
          <w:bCs/>
          <w:sz w:val="40"/>
          <w:szCs w:val="40"/>
          <w:lang w:val="vi-VN"/>
        </w:rPr>
      </w:pPr>
      <w:r>
        <w:rPr>
          <w:rFonts w:hint="default" w:ascii="Calibri" w:hAnsi="Calibri" w:eastAsia="Calibri" w:cs="Calibri"/>
          <w:b/>
          <w:bCs/>
          <w:sz w:val="40"/>
          <w:szCs w:val="40"/>
          <w:lang w:val="en-US"/>
        </w:rPr>
        <w:t>4</w:t>
      </w:r>
      <w:r>
        <w:rPr>
          <w:rFonts w:ascii="Calibri" w:hAnsi="Calibri" w:eastAsia="Calibri" w:cs="Calibri"/>
          <w:b/>
          <w:bCs/>
          <w:sz w:val="40"/>
          <w:szCs w:val="40"/>
          <w:lang w:val="vi-VN"/>
        </w:rPr>
        <w:t>.</w:t>
      </w:r>
      <w:r>
        <w:rPr>
          <w:rFonts w:hint="default" w:ascii="Calibri" w:hAnsi="Calibri" w:eastAsia="Calibri" w:cs="Calibri"/>
          <w:b/>
          <w:bCs/>
          <w:sz w:val="40"/>
          <w:szCs w:val="40"/>
          <w:lang w:val="en-US"/>
        </w:rPr>
        <w:t>1</w:t>
      </w:r>
      <w:r>
        <w:rPr>
          <w:rFonts w:ascii="Calibri" w:hAnsi="Calibri" w:eastAsia="Calibri" w:cs="Calibri"/>
          <w:b/>
          <w:bCs/>
          <w:sz w:val="40"/>
          <w:szCs w:val="40"/>
          <w:lang w:val="vi-VN"/>
        </w:rPr>
        <w:t xml:space="preserve"> Thiết kế cơ sở dữ liệu</w:t>
      </w:r>
    </w:p>
    <w:p xmlns:wp14="http://schemas.microsoft.com/office/word/2010/wordml" w14:paraId="38529929" wp14:textId="77777777">
      <w:pPr>
        <w:bidi w:val="0"/>
        <w:spacing w:before="240" w:beforeAutospacing="0" w:after="240" w:afterAutospacing="0"/>
        <w:jc w:val="left"/>
      </w:pPr>
      <w:r>
        <w:rPr>
          <w:rFonts w:ascii="Calibri" w:hAnsi="Calibri" w:eastAsia="Calibri" w:cs="Calibri"/>
          <w:sz w:val="32"/>
          <w:szCs w:val="32"/>
          <w:lang w:val="vi-VN"/>
        </w:rPr>
        <w:t xml:space="preserve">Hệ thống quản lý thư viện sử dụng hệ quản trị cơ sở dữ liệu </w:t>
      </w:r>
      <w:r>
        <w:rPr>
          <w:rFonts w:ascii="Calibri" w:hAnsi="Calibri" w:eastAsia="Calibri" w:cs="Calibri"/>
          <w:b/>
          <w:bCs/>
          <w:sz w:val="32"/>
          <w:szCs w:val="32"/>
          <w:lang w:val="vi-VN"/>
        </w:rPr>
        <w:t>PostgreSQL</w:t>
      </w:r>
      <w:r>
        <w:rPr>
          <w:rFonts w:ascii="Calibri" w:hAnsi="Calibri" w:eastAsia="Calibri" w:cs="Calibri"/>
          <w:sz w:val="32"/>
          <w:szCs w:val="32"/>
          <w:lang w:val="vi-VN"/>
        </w:rPr>
        <w:t>. CSDL được thiết kế theo mô hình quan hệ nhằm đảm bảo tính toàn vẹn dữ liệu, giảm dư thừa và hỗ trợ truy vấn nhanh cho các chức năng: quản lý sách, quản lý bạn đọc, mượn – trả, gia hạn và tính tiền phạt.</w:t>
      </w:r>
    </w:p>
    <w:p xmlns:wp14="http://schemas.microsoft.com/office/word/2010/wordml" w14:paraId="43210ABB" wp14:textId="77777777">
      <w:pPr>
        <w:pStyle w:val="4"/>
        <w:bidi w:val="0"/>
        <w:spacing w:before="281" w:beforeAutospacing="0" w:after="281" w:afterAutospacing="0"/>
        <w:jc w:val="left"/>
        <w:rPr>
          <w:rFonts w:ascii="Calibri" w:hAnsi="Calibri" w:eastAsia="Calibri" w:cs="Calibri"/>
          <w:b/>
          <w:bCs/>
          <w:sz w:val="36"/>
          <w:szCs w:val="36"/>
          <w:lang w:val="vi-VN"/>
        </w:rPr>
      </w:pPr>
      <w:r>
        <w:rPr>
          <w:rFonts w:hint="default" w:ascii="Calibri" w:hAnsi="Calibri" w:eastAsia="Calibri" w:cs="Calibri"/>
          <w:b/>
          <w:bCs/>
          <w:sz w:val="36"/>
          <w:szCs w:val="36"/>
          <w:lang w:val="en-US"/>
        </w:rPr>
        <w:t>4</w:t>
      </w:r>
      <w:r>
        <w:rPr>
          <w:rFonts w:ascii="Calibri" w:hAnsi="Calibri" w:eastAsia="Calibri" w:cs="Calibri"/>
          <w:b/>
          <w:bCs/>
          <w:sz w:val="36"/>
          <w:szCs w:val="36"/>
          <w:lang w:val="vi-VN"/>
        </w:rPr>
        <w:t>.</w:t>
      </w:r>
      <w:r>
        <w:rPr>
          <w:rFonts w:hint="default" w:ascii="Calibri" w:hAnsi="Calibri" w:eastAsia="Calibri" w:cs="Calibri"/>
          <w:b/>
          <w:bCs/>
          <w:sz w:val="36"/>
          <w:szCs w:val="36"/>
          <w:lang w:val="en-US"/>
        </w:rPr>
        <w:t>1</w:t>
      </w:r>
      <w:r>
        <w:rPr>
          <w:rFonts w:ascii="Calibri" w:hAnsi="Calibri" w:eastAsia="Calibri" w:cs="Calibri"/>
          <w:b/>
          <w:bCs/>
          <w:sz w:val="36"/>
          <w:szCs w:val="36"/>
          <w:lang w:val="vi-VN"/>
        </w:rPr>
        <w:t>.1 Các thực thể chính</w:t>
      </w:r>
    </w:p>
    <w:p xmlns:wp14="http://schemas.microsoft.com/office/word/2010/wordml" w14:paraId="4C71F284" wp14:textId="77777777">
      <w:pPr>
        <w:bidi w:val="0"/>
        <w:spacing w:before="240" w:beforeAutospacing="0" w:after="240" w:afterAutospacing="0"/>
        <w:jc w:val="left"/>
      </w:pPr>
      <w:r>
        <w:rPr>
          <w:rFonts w:ascii="Calibri" w:hAnsi="Calibri" w:eastAsia="Calibri" w:cs="Calibri"/>
          <w:sz w:val="32"/>
          <w:szCs w:val="32"/>
          <w:lang w:val="vi-VN"/>
        </w:rPr>
        <w:t>CSDL bao gồm các nhóm thực thể chính như sau:</w:t>
      </w:r>
    </w:p>
    <w:p xmlns:wp14="http://schemas.microsoft.com/office/word/2010/wordml" w14:paraId="3CB22D67" wp14:textId="77777777">
      <w:pPr>
        <w:pStyle w:val="249"/>
        <w:numPr>
          <w:ilvl w:val="0"/>
          <w:numId w:val="11"/>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b/>
          <w:bCs/>
          <w:sz w:val="32"/>
          <w:szCs w:val="32"/>
          <w:lang w:val="vi-VN"/>
        </w:rPr>
        <w:t>Tài khoản người dùng</w:t>
      </w:r>
      <w:r>
        <w:rPr>
          <w:rFonts w:ascii="Calibri" w:hAnsi="Calibri" w:eastAsia="Calibri" w:cs="Calibri"/>
          <w:sz w:val="32"/>
          <w:szCs w:val="32"/>
          <w:lang w:val="vi-VN"/>
        </w:rPr>
        <w:t>: quản lý đăng nhập/đăng ký và phân quyền (quản trị/nhân viên).</w:t>
      </w:r>
    </w:p>
    <w:p xmlns:wp14="http://schemas.microsoft.com/office/word/2010/wordml" w14:paraId="133A66DC" wp14:textId="77777777">
      <w:pPr>
        <w:pStyle w:val="249"/>
        <w:numPr>
          <w:ilvl w:val="0"/>
          <w:numId w:val="11"/>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b/>
          <w:bCs/>
          <w:sz w:val="32"/>
          <w:szCs w:val="32"/>
          <w:lang w:val="vi-VN"/>
        </w:rPr>
        <w:t>Danh mục – Sách – Bản sao sách</w:t>
      </w:r>
      <w:r>
        <w:rPr>
          <w:rFonts w:ascii="Calibri" w:hAnsi="Calibri" w:eastAsia="Calibri" w:cs="Calibri"/>
          <w:sz w:val="32"/>
          <w:szCs w:val="32"/>
          <w:lang w:val="vi-VN"/>
        </w:rPr>
        <w:t>: quản lý thông tin đầu sách và các bản sao để phục vụ mượn/trả.</w:t>
      </w:r>
    </w:p>
    <w:p xmlns:wp14="http://schemas.microsoft.com/office/word/2010/wordml" w14:paraId="1BA3D3BC" wp14:textId="77777777">
      <w:pPr>
        <w:pStyle w:val="249"/>
        <w:numPr>
          <w:ilvl w:val="0"/>
          <w:numId w:val="11"/>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b/>
          <w:bCs/>
          <w:sz w:val="32"/>
          <w:szCs w:val="32"/>
          <w:lang w:val="vi-VN"/>
        </w:rPr>
        <w:t>Bạn đọc</w:t>
      </w:r>
      <w:r>
        <w:rPr>
          <w:rFonts w:ascii="Calibri" w:hAnsi="Calibri" w:eastAsia="Calibri" w:cs="Calibri"/>
          <w:sz w:val="32"/>
          <w:szCs w:val="32"/>
          <w:lang w:val="vi-VN"/>
        </w:rPr>
        <w:t>: lưu thông tin người mượn và trạng thái thẻ.</w:t>
      </w:r>
    </w:p>
    <w:p xmlns:wp14="http://schemas.microsoft.com/office/word/2010/wordml" w14:paraId="48502713" wp14:textId="77777777">
      <w:pPr>
        <w:pStyle w:val="249"/>
        <w:numPr>
          <w:ilvl w:val="0"/>
          <w:numId w:val="11"/>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b/>
          <w:bCs/>
          <w:sz w:val="32"/>
          <w:szCs w:val="32"/>
          <w:lang w:val="vi-VN"/>
        </w:rPr>
        <w:t>Phiếu mượn – Chi tiết mượn</w:t>
      </w:r>
      <w:r>
        <w:rPr>
          <w:rFonts w:ascii="Calibri" w:hAnsi="Calibri" w:eastAsia="Calibri" w:cs="Calibri"/>
          <w:sz w:val="32"/>
          <w:szCs w:val="32"/>
          <w:lang w:val="vi-VN"/>
        </w:rPr>
        <w:t>: quản lý nghiệp vụ mượn/trả theo từng phiếu và từng bản sao sách.</w:t>
      </w:r>
    </w:p>
    <w:p xmlns:wp14="http://schemas.microsoft.com/office/word/2010/wordml" w14:paraId="0EFD719E" wp14:textId="77777777">
      <w:pPr>
        <w:pStyle w:val="249"/>
        <w:numPr>
          <w:ilvl w:val="0"/>
          <w:numId w:val="11"/>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b/>
          <w:bCs/>
          <w:sz w:val="32"/>
          <w:szCs w:val="32"/>
          <w:lang w:val="vi-VN"/>
        </w:rPr>
        <w:t>Tiền phạt</w:t>
      </w:r>
      <w:r>
        <w:rPr>
          <w:rFonts w:ascii="Calibri" w:hAnsi="Calibri" w:eastAsia="Calibri" w:cs="Calibri"/>
          <w:sz w:val="32"/>
          <w:szCs w:val="32"/>
          <w:lang w:val="vi-VN"/>
        </w:rPr>
        <w:t>: quản lý phạt trễ hạn theo từng bản sao thuộc một phiếu mượn.</w:t>
      </w:r>
    </w:p>
    <w:p xmlns:wp14="http://schemas.microsoft.com/office/word/2010/wordml" w14:paraId="5EFA6030" wp14:textId="77777777">
      <w:pPr>
        <w:pStyle w:val="4"/>
        <w:bidi w:val="0"/>
        <w:spacing w:before="281" w:beforeAutospacing="0" w:after="281" w:afterAutospacing="0"/>
        <w:jc w:val="left"/>
        <w:rPr>
          <w:rFonts w:ascii="Calibri" w:hAnsi="Calibri" w:eastAsia="Calibri" w:cs="Calibri"/>
          <w:b/>
          <w:bCs/>
          <w:sz w:val="36"/>
          <w:szCs w:val="36"/>
          <w:lang w:val="vi-VN"/>
        </w:rPr>
      </w:pPr>
      <w:r>
        <w:rPr>
          <w:rFonts w:hint="default" w:ascii="Calibri" w:hAnsi="Calibri" w:eastAsia="Calibri" w:cs="Calibri"/>
          <w:b/>
          <w:bCs/>
          <w:sz w:val="36"/>
          <w:szCs w:val="36"/>
          <w:lang w:val="en-US"/>
        </w:rPr>
        <w:t>4</w:t>
      </w:r>
      <w:r>
        <w:rPr>
          <w:rFonts w:ascii="Calibri" w:hAnsi="Calibri" w:eastAsia="Calibri" w:cs="Calibri"/>
          <w:b/>
          <w:bCs/>
          <w:sz w:val="36"/>
          <w:szCs w:val="36"/>
          <w:lang w:val="vi-VN"/>
        </w:rPr>
        <w:t>.</w:t>
      </w:r>
      <w:r>
        <w:rPr>
          <w:rFonts w:hint="default" w:ascii="Calibri" w:hAnsi="Calibri" w:eastAsia="Calibri" w:cs="Calibri"/>
          <w:b/>
          <w:bCs/>
          <w:sz w:val="36"/>
          <w:szCs w:val="36"/>
          <w:lang w:val="en-US"/>
        </w:rPr>
        <w:t>1</w:t>
      </w:r>
      <w:r>
        <w:rPr>
          <w:rFonts w:ascii="Calibri" w:hAnsi="Calibri" w:eastAsia="Calibri" w:cs="Calibri"/>
          <w:b/>
          <w:bCs/>
          <w:sz w:val="36"/>
          <w:szCs w:val="36"/>
          <w:lang w:val="vi-VN"/>
        </w:rPr>
        <w:t>.2 Danh sách bảng và mô tả</w:t>
      </w:r>
    </w:p>
    <w:p xmlns:wp14="http://schemas.microsoft.com/office/word/2010/wordml" w14:paraId="0929641C" wp14:textId="77777777">
      <w:pPr>
        <w:pStyle w:val="249"/>
        <w:numPr>
          <w:ilvl w:val="0"/>
          <w:numId w:val="12"/>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b/>
          <w:bCs/>
          <w:sz w:val="32"/>
          <w:szCs w:val="32"/>
          <w:lang w:val="vi-VN"/>
        </w:rPr>
        <w:t xml:space="preserve">Bảng </w:t>
      </w:r>
      <w:r>
        <w:rPr>
          <w:rFonts w:ascii="Consolas" w:hAnsi="Consolas" w:eastAsia="Consolas" w:cs="Consolas"/>
          <w:b/>
          <w:bCs/>
          <w:sz w:val="32"/>
          <w:szCs w:val="32"/>
          <w:lang w:val="vi-VN"/>
        </w:rPr>
        <w:t>tai_khoan_nguoi_dung</w:t>
      </w:r>
      <w:r>
        <w:br w:type="textWrapping"/>
      </w:r>
      <w:r>
        <w:rPr>
          <w:rFonts w:ascii="Calibri" w:hAnsi="Calibri" w:eastAsia="Calibri" w:cs="Calibri"/>
          <w:sz w:val="32"/>
          <w:szCs w:val="32"/>
          <w:lang w:val="vi-VN"/>
        </w:rPr>
        <w:t xml:space="preserve"> Lưu thông tin tài khoản đăng nhập hệ thống.</w:t>
      </w:r>
    </w:p>
    <w:p xmlns:wp14="http://schemas.microsoft.com/office/word/2010/wordml" w14:paraId="2AA5FBA9" wp14:textId="77777777">
      <w:pPr>
        <w:pStyle w:val="249"/>
        <w:numPr>
          <w:ilvl w:val="0"/>
          <w:numId w:val="13"/>
        </w:numPr>
        <w:bidi w:val="0"/>
        <w:spacing w:before="240" w:beforeAutospacing="0" w:after="240" w:afterAutospacing="0"/>
        <w:jc w:val="left"/>
        <w:rPr>
          <w:rFonts w:ascii="Consolas" w:hAnsi="Consolas" w:eastAsia="Consolas" w:cs="Consolas"/>
          <w:sz w:val="32"/>
          <w:szCs w:val="32"/>
          <w:lang w:val="vi-VN"/>
        </w:rPr>
      </w:pPr>
      <w:r>
        <w:rPr>
          <w:rFonts w:ascii="Calibri" w:hAnsi="Calibri" w:eastAsia="Calibri" w:cs="Calibri"/>
          <w:sz w:val="32"/>
          <w:szCs w:val="32"/>
          <w:lang w:val="vi-VN"/>
        </w:rPr>
        <w:t xml:space="preserve">Khóa chính: </w:t>
      </w:r>
      <w:r>
        <w:rPr>
          <w:rFonts w:ascii="Consolas" w:hAnsi="Consolas" w:eastAsia="Consolas" w:cs="Consolas"/>
          <w:sz w:val="32"/>
          <w:szCs w:val="32"/>
          <w:lang w:val="vi-VN"/>
        </w:rPr>
        <w:t>user_id</w:t>
      </w:r>
    </w:p>
    <w:p xmlns:wp14="http://schemas.microsoft.com/office/word/2010/wordml" w14:paraId="58E7CA6E" wp14:textId="77777777">
      <w:pPr>
        <w:pStyle w:val="249"/>
        <w:numPr>
          <w:ilvl w:val="0"/>
          <w:numId w:val="13"/>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sz w:val="32"/>
          <w:szCs w:val="32"/>
          <w:lang w:val="vi-VN"/>
        </w:rPr>
        <w:t xml:space="preserve">Ràng buộc: </w:t>
      </w:r>
      <w:r>
        <w:rPr>
          <w:rFonts w:ascii="Consolas" w:hAnsi="Consolas" w:eastAsia="Consolas" w:cs="Consolas"/>
          <w:sz w:val="32"/>
          <w:szCs w:val="32"/>
          <w:lang w:val="vi-VN"/>
        </w:rPr>
        <w:t>ten_dang_nhap</w:t>
      </w:r>
      <w:r>
        <w:rPr>
          <w:rFonts w:ascii="Calibri" w:hAnsi="Calibri" w:eastAsia="Calibri" w:cs="Calibri"/>
          <w:sz w:val="32"/>
          <w:szCs w:val="32"/>
          <w:lang w:val="vi-VN"/>
        </w:rPr>
        <w:t xml:space="preserve"> duy nhất, không phân biệt hoa/thường (citext)</w:t>
      </w:r>
    </w:p>
    <w:p xmlns:wp14="http://schemas.microsoft.com/office/word/2010/wordml" w14:paraId="2DE43B78" wp14:textId="77777777">
      <w:pPr>
        <w:pStyle w:val="249"/>
        <w:numPr>
          <w:ilvl w:val="0"/>
          <w:numId w:val="13"/>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sz w:val="32"/>
          <w:szCs w:val="32"/>
          <w:lang w:val="vi-VN"/>
        </w:rPr>
        <w:t>Thuộc tính chính: tên đăng nhập, mật khẩu đã băm, vai trò, trạng thái hoạt động, thời gian tạo</w:t>
      </w:r>
    </w:p>
    <w:p xmlns:wp14="http://schemas.microsoft.com/office/word/2010/wordml" w14:paraId="230D1A12" wp14:textId="77777777">
      <w:pPr>
        <w:pStyle w:val="249"/>
        <w:numPr>
          <w:ilvl w:val="0"/>
          <w:numId w:val="14"/>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b/>
          <w:bCs/>
          <w:sz w:val="32"/>
          <w:szCs w:val="32"/>
          <w:lang w:val="vi-VN"/>
        </w:rPr>
        <w:t xml:space="preserve">Bảng </w:t>
      </w:r>
      <w:r>
        <w:rPr>
          <w:rFonts w:ascii="Consolas" w:hAnsi="Consolas" w:eastAsia="Consolas" w:cs="Consolas"/>
          <w:b/>
          <w:bCs/>
          <w:sz w:val="32"/>
          <w:szCs w:val="32"/>
          <w:lang w:val="vi-VN"/>
        </w:rPr>
        <w:t>danh_muc</w:t>
      </w:r>
      <w:r>
        <w:br w:type="textWrapping"/>
      </w:r>
      <w:r>
        <w:rPr>
          <w:rFonts w:ascii="Calibri" w:hAnsi="Calibri" w:eastAsia="Calibri" w:cs="Calibri"/>
          <w:sz w:val="32"/>
          <w:szCs w:val="32"/>
          <w:lang w:val="vi-VN"/>
        </w:rPr>
        <w:t xml:space="preserve"> Lưu các danh mục sách.</w:t>
      </w:r>
    </w:p>
    <w:p xmlns:wp14="http://schemas.microsoft.com/office/word/2010/wordml" w14:paraId="6A6D6A7B" wp14:textId="77777777">
      <w:pPr>
        <w:pStyle w:val="249"/>
        <w:numPr>
          <w:ilvl w:val="0"/>
          <w:numId w:val="15"/>
        </w:numPr>
        <w:bidi w:val="0"/>
        <w:spacing w:before="240" w:beforeAutospacing="0" w:after="240" w:afterAutospacing="0"/>
        <w:jc w:val="left"/>
        <w:rPr>
          <w:rFonts w:ascii="Consolas" w:hAnsi="Consolas" w:eastAsia="Consolas" w:cs="Consolas"/>
          <w:sz w:val="32"/>
          <w:szCs w:val="32"/>
          <w:lang w:val="vi-VN"/>
        </w:rPr>
      </w:pPr>
      <w:r>
        <w:rPr>
          <w:rFonts w:ascii="Calibri" w:hAnsi="Calibri" w:eastAsia="Calibri" w:cs="Calibri"/>
          <w:sz w:val="32"/>
          <w:szCs w:val="32"/>
          <w:lang w:val="vi-VN"/>
        </w:rPr>
        <w:t xml:space="preserve">Khóa chính: </w:t>
      </w:r>
      <w:r>
        <w:rPr>
          <w:rFonts w:ascii="Consolas" w:hAnsi="Consolas" w:eastAsia="Consolas" w:cs="Consolas"/>
          <w:sz w:val="32"/>
          <w:szCs w:val="32"/>
          <w:lang w:val="vi-VN"/>
        </w:rPr>
        <w:t>danh_muc_id</w:t>
      </w:r>
    </w:p>
    <w:p xmlns:wp14="http://schemas.microsoft.com/office/word/2010/wordml" w14:paraId="13997485" wp14:textId="77777777">
      <w:pPr>
        <w:pStyle w:val="249"/>
        <w:numPr>
          <w:ilvl w:val="0"/>
          <w:numId w:val="15"/>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sz w:val="32"/>
          <w:szCs w:val="32"/>
          <w:lang w:val="vi-VN"/>
        </w:rPr>
        <w:t xml:space="preserve">Ràng buộc: </w:t>
      </w:r>
      <w:r>
        <w:rPr>
          <w:rFonts w:ascii="Consolas" w:hAnsi="Consolas" w:eastAsia="Consolas" w:cs="Consolas"/>
          <w:sz w:val="32"/>
          <w:szCs w:val="32"/>
          <w:lang w:val="vi-VN"/>
        </w:rPr>
        <w:t>ten</w:t>
      </w:r>
      <w:r>
        <w:rPr>
          <w:rFonts w:ascii="Calibri" w:hAnsi="Calibri" w:eastAsia="Calibri" w:cs="Calibri"/>
          <w:sz w:val="32"/>
          <w:szCs w:val="32"/>
          <w:lang w:val="vi-VN"/>
        </w:rPr>
        <w:t xml:space="preserve"> duy nhất</w:t>
      </w:r>
    </w:p>
    <w:p xmlns:wp14="http://schemas.microsoft.com/office/word/2010/wordml" w14:paraId="0E280F7F" wp14:textId="77777777">
      <w:pPr>
        <w:pStyle w:val="249"/>
        <w:numPr>
          <w:ilvl w:val="0"/>
          <w:numId w:val="16"/>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b/>
          <w:bCs/>
          <w:sz w:val="32"/>
          <w:szCs w:val="32"/>
          <w:lang w:val="vi-VN"/>
        </w:rPr>
        <w:t xml:space="preserve">Bảng </w:t>
      </w:r>
      <w:r>
        <w:rPr>
          <w:rFonts w:ascii="Consolas" w:hAnsi="Consolas" w:eastAsia="Consolas" w:cs="Consolas"/>
          <w:b/>
          <w:bCs/>
          <w:sz w:val="32"/>
          <w:szCs w:val="32"/>
          <w:lang w:val="vi-VN"/>
        </w:rPr>
        <w:t>sach</w:t>
      </w:r>
      <w:r>
        <w:br w:type="textWrapping"/>
      </w:r>
      <w:r>
        <w:rPr>
          <w:rFonts w:ascii="Calibri" w:hAnsi="Calibri" w:eastAsia="Calibri" w:cs="Calibri"/>
          <w:sz w:val="32"/>
          <w:szCs w:val="32"/>
          <w:lang w:val="vi-VN"/>
        </w:rPr>
        <w:t xml:space="preserve"> Lưu thông tin đầu sách (không theo số lượng bản sao).</w:t>
      </w:r>
    </w:p>
    <w:p xmlns:wp14="http://schemas.microsoft.com/office/word/2010/wordml" w14:paraId="5DC94C66" wp14:textId="77777777">
      <w:pPr>
        <w:pStyle w:val="249"/>
        <w:numPr>
          <w:ilvl w:val="0"/>
          <w:numId w:val="17"/>
        </w:numPr>
        <w:bidi w:val="0"/>
        <w:spacing w:before="240" w:beforeAutospacing="0" w:after="240" w:afterAutospacing="0"/>
        <w:jc w:val="left"/>
        <w:rPr>
          <w:rFonts w:ascii="Consolas" w:hAnsi="Consolas" w:eastAsia="Consolas" w:cs="Consolas"/>
          <w:sz w:val="32"/>
          <w:szCs w:val="32"/>
          <w:lang w:val="vi-VN"/>
        </w:rPr>
      </w:pPr>
      <w:r>
        <w:rPr>
          <w:rFonts w:ascii="Calibri" w:hAnsi="Calibri" w:eastAsia="Calibri" w:cs="Calibri"/>
          <w:sz w:val="32"/>
          <w:szCs w:val="32"/>
          <w:lang w:val="vi-VN"/>
        </w:rPr>
        <w:t xml:space="preserve">Khóa chính: </w:t>
      </w:r>
      <w:r>
        <w:rPr>
          <w:rFonts w:ascii="Consolas" w:hAnsi="Consolas" w:eastAsia="Consolas" w:cs="Consolas"/>
          <w:sz w:val="32"/>
          <w:szCs w:val="32"/>
          <w:lang w:val="vi-VN"/>
        </w:rPr>
        <w:t>sach_id</w:t>
      </w:r>
    </w:p>
    <w:p xmlns:wp14="http://schemas.microsoft.com/office/word/2010/wordml" w14:paraId="223A08AA" wp14:textId="77777777">
      <w:pPr>
        <w:pStyle w:val="249"/>
        <w:numPr>
          <w:ilvl w:val="0"/>
          <w:numId w:val="17"/>
        </w:numPr>
        <w:bidi w:val="0"/>
        <w:spacing w:before="240" w:beforeAutospacing="0" w:after="240" w:afterAutospacing="0"/>
        <w:jc w:val="left"/>
        <w:rPr>
          <w:rFonts w:ascii="Consolas" w:hAnsi="Consolas" w:eastAsia="Consolas" w:cs="Consolas"/>
          <w:sz w:val="32"/>
          <w:szCs w:val="32"/>
          <w:lang w:val="vi-VN"/>
        </w:rPr>
      </w:pPr>
      <w:r>
        <w:rPr>
          <w:rFonts w:ascii="Calibri" w:hAnsi="Calibri" w:eastAsia="Calibri" w:cs="Calibri"/>
          <w:sz w:val="32"/>
          <w:szCs w:val="32"/>
          <w:lang w:val="vi-VN"/>
        </w:rPr>
        <w:t xml:space="preserve">Khóa ngoại: </w:t>
      </w:r>
      <w:r>
        <w:rPr>
          <w:rFonts w:ascii="Consolas" w:hAnsi="Consolas" w:eastAsia="Consolas" w:cs="Consolas"/>
          <w:sz w:val="32"/>
          <w:szCs w:val="32"/>
          <w:lang w:val="vi-VN"/>
        </w:rPr>
        <w:t>danh_muc_id</w:t>
      </w:r>
      <w:r>
        <w:rPr>
          <w:rFonts w:ascii="Calibri" w:hAnsi="Calibri" w:eastAsia="Calibri" w:cs="Calibri"/>
          <w:sz w:val="32"/>
          <w:szCs w:val="32"/>
          <w:lang w:val="vi-VN"/>
        </w:rPr>
        <w:t xml:space="preserve"> tham chiếu </w:t>
      </w:r>
      <w:r>
        <w:rPr>
          <w:rFonts w:ascii="Consolas" w:hAnsi="Consolas" w:eastAsia="Consolas" w:cs="Consolas"/>
          <w:sz w:val="32"/>
          <w:szCs w:val="32"/>
          <w:lang w:val="vi-VN"/>
        </w:rPr>
        <w:t>danh_muc</w:t>
      </w:r>
    </w:p>
    <w:p xmlns:wp14="http://schemas.microsoft.com/office/word/2010/wordml" w14:paraId="00B00F24" wp14:textId="77777777">
      <w:pPr>
        <w:pStyle w:val="249"/>
        <w:numPr>
          <w:ilvl w:val="0"/>
          <w:numId w:val="17"/>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sz w:val="32"/>
          <w:szCs w:val="32"/>
          <w:lang w:val="vi-VN"/>
        </w:rPr>
        <w:t xml:space="preserve">Ràng buộc: </w:t>
      </w:r>
      <w:r>
        <w:rPr>
          <w:rFonts w:ascii="Consolas" w:hAnsi="Consolas" w:eastAsia="Consolas" w:cs="Consolas"/>
          <w:sz w:val="32"/>
          <w:szCs w:val="32"/>
          <w:lang w:val="vi-VN"/>
        </w:rPr>
        <w:t>isbn</w:t>
      </w:r>
      <w:r>
        <w:rPr>
          <w:rFonts w:ascii="Calibri" w:hAnsi="Calibri" w:eastAsia="Calibri" w:cs="Calibri"/>
          <w:sz w:val="32"/>
          <w:szCs w:val="32"/>
          <w:lang w:val="vi-VN"/>
        </w:rPr>
        <w:t xml:space="preserve"> duy nhất (có thể NULL)</w:t>
      </w:r>
    </w:p>
    <w:p xmlns:wp14="http://schemas.microsoft.com/office/word/2010/wordml" w14:paraId="1BB89425" wp14:textId="77777777">
      <w:pPr>
        <w:pStyle w:val="249"/>
        <w:numPr>
          <w:ilvl w:val="0"/>
          <w:numId w:val="17"/>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sz w:val="32"/>
          <w:szCs w:val="32"/>
          <w:lang w:val="vi-VN"/>
        </w:rPr>
        <w:t>Thuộc tính chính: tiêu đề, tác giả, nhà xuất bản, ISBN, danh mục, thời gian tạo</w:t>
      </w:r>
    </w:p>
    <w:p xmlns:wp14="http://schemas.microsoft.com/office/word/2010/wordml" w14:paraId="5C1DF6D4" wp14:textId="77777777">
      <w:pPr>
        <w:pStyle w:val="249"/>
        <w:numPr>
          <w:ilvl w:val="0"/>
          <w:numId w:val="18"/>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b/>
          <w:bCs/>
          <w:sz w:val="32"/>
          <w:szCs w:val="32"/>
          <w:lang w:val="vi-VN"/>
        </w:rPr>
        <w:t xml:space="preserve">Bảng </w:t>
      </w:r>
      <w:r>
        <w:rPr>
          <w:rFonts w:ascii="Consolas" w:hAnsi="Consolas" w:eastAsia="Consolas" w:cs="Consolas"/>
          <w:b/>
          <w:bCs/>
          <w:sz w:val="32"/>
          <w:szCs w:val="32"/>
          <w:lang w:val="vi-VN"/>
        </w:rPr>
        <w:t>ban_sao_sach</w:t>
      </w:r>
      <w:r>
        <w:br w:type="textWrapping"/>
      </w:r>
      <w:r>
        <w:rPr>
          <w:rFonts w:ascii="Calibri" w:hAnsi="Calibri" w:eastAsia="Calibri" w:cs="Calibri"/>
          <w:sz w:val="32"/>
          <w:szCs w:val="32"/>
          <w:lang w:val="vi-VN"/>
        </w:rPr>
        <w:t xml:space="preserve"> Lưu thông tin từng bản sao của một đầu sách (phục vụ mượn/trả).</w:t>
      </w:r>
    </w:p>
    <w:p xmlns:wp14="http://schemas.microsoft.com/office/word/2010/wordml" w14:paraId="0FAFCF65" wp14:textId="77777777">
      <w:pPr>
        <w:pStyle w:val="249"/>
        <w:numPr>
          <w:ilvl w:val="0"/>
          <w:numId w:val="19"/>
        </w:numPr>
        <w:bidi w:val="0"/>
        <w:spacing w:before="240" w:beforeAutospacing="0" w:after="240" w:afterAutospacing="0"/>
        <w:jc w:val="left"/>
        <w:rPr>
          <w:rFonts w:ascii="Consolas" w:hAnsi="Consolas" w:eastAsia="Consolas" w:cs="Consolas"/>
          <w:sz w:val="32"/>
          <w:szCs w:val="32"/>
          <w:lang w:val="vi-VN"/>
        </w:rPr>
      </w:pPr>
      <w:r>
        <w:rPr>
          <w:rFonts w:ascii="Calibri" w:hAnsi="Calibri" w:eastAsia="Calibri" w:cs="Calibri"/>
          <w:sz w:val="32"/>
          <w:szCs w:val="32"/>
          <w:lang w:val="vi-VN"/>
        </w:rPr>
        <w:t xml:space="preserve">Khóa chính: </w:t>
      </w:r>
      <w:r>
        <w:rPr>
          <w:rFonts w:ascii="Consolas" w:hAnsi="Consolas" w:eastAsia="Consolas" w:cs="Consolas"/>
          <w:sz w:val="32"/>
          <w:szCs w:val="32"/>
          <w:lang w:val="vi-VN"/>
        </w:rPr>
        <w:t>ban_sao_id</w:t>
      </w:r>
    </w:p>
    <w:p xmlns:wp14="http://schemas.microsoft.com/office/word/2010/wordml" w14:paraId="4D7580E7" wp14:textId="77777777">
      <w:pPr>
        <w:pStyle w:val="249"/>
        <w:numPr>
          <w:ilvl w:val="0"/>
          <w:numId w:val="19"/>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sz w:val="32"/>
          <w:szCs w:val="32"/>
          <w:lang w:val="vi-VN"/>
        </w:rPr>
        <w:t xml:space="preserve">Khóa ngoại: </w:t>
      </w:r>
      <w:r>
        <w:rPr>
          <w:rFonts w:ascii="Consolas" w:hAnsi="Consolas" w:eastAsia="Consolas" w:cs="Consolas"/>
          <w:sz w:val="32"/>
          <w:szCs w:val="32"/>
          <w:lang w:val="vi-VN"/>
        </w:rPr>
        <w:t>sach_id</w:t>
      </w:r>
      <w:r>
        <w:rPr>
          <w:rFonts w:ascii="Calibri" w:hAnsi="Calibri" w:eastAsia="Calibri" w:cs="Calibri"/>
          <w:sz w:val="32"/>
          <w:szCs w:val="32"/>
          <w:lang w:val="vi-VN"/>
        </w:rPr>
        <w:t xml:space="preserve"> tham chiếu </w:t>
      </w:r>
      <w:r>
        <w:rPr>
          <w:rFonts w:ascii="Consolas" w:hAnsi="Consolas" w:eastAsia="Consolas" w:cs="Consolas"/>
          <w:sz w:val="32"/>
          <w:szCs w:val="32"/>
          <w:lang w:val="vi-VN"/>
        </w:rPr>
        <w:t>sach</w:t>
      </w:r>
      <w:r>
        <w:rPr>
          <w:rFonts w:ascii="Calibri" w:hAnsi="Calibri" w:eastAsia="Calibri" w:cs="Calibri"/>
          <w:sz w:val="32"/>
          <w:szCs w:val="32"/>
          <w:lang w:val="vi-VN"/>
        </w:rPr>
        <w:t xml:space="preserve"> (xóa sách thì xóa bản sao: </w:t>
      </w:r>
      <w:r>
        <w:rPr>
          <w:rFonts w:ascii="Consolas" w:hAnsi="Consolas" w:eastAsia="Consolas" w:cs="Consolas"/>
          <w:sz w:val="32"/>
          <w:szCs w:val="32"/>
          <w:lang w:val="vi-VN"/>
        </w:rPr>
        <w:t>ON DELETE CASCADE</w:t>
      </w:r>
      <w:r>
        <w:rPr>
          <w:rFonts w:ascii="Calibri" w:hAnsi="Calibri" w:eastAsia="Calibri" w:cs="Calibri"/>
          <w:sz w:val="32"/>
          <w:szCs w:val="32"/>
          <w:lang w:val="vi-VN"/>
        </w:rPr>
        <w:t>)</w:t>
      </w:r>
    </w:p>
    <w:p xmlns:wp14="http://schemas.microsoft.com/office/word/2010/wordml" w14:paraId="401DD194" wp14:textId="77777777">
      <w:pPr>
        <w:pStyle w:val="249"/>
        <w:numPr>
          <w:ilvl w:val="0"/>
          <w:numId w:val="19"/>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sz w:val="32"/>
          <w:szCs w:val="32"/>
          <w:lang w:val="vi-VN"/>
        </w:rPr>
        <w:t xml:space="preserve">Ràng buộc: </w:t>
      </w:r>
      <w:r>
        <w:rPr>
          <w:rFonts w:ascii="Consolas" w:hAnsi="Consolas" w:eastAsia="Consolas" w:cs="Consolas"/>
          <w:sz w:val="32"/>
          <w:szCs w:val="32"/>
          <w:lang w:val="vi-VN"/>
        </w:rPr>
        <w:t>ma_ban_sao</w:t>
      </w:r>
      <w:r>
        <w:rPr>
          <w:rFonts w:ascii="Calibri" w:hAnsi="Calibri" w:eastAsia="Calibri" w:cs="Calibri"/>
          <w:sz w:val="32"/>
          <w:szCs w:val="32"/>
          <w:lang w:val="vi-VN"/>
        </w:rPr>
        <w:t xml:space="preserve"> duy nhất</w:t>
      </w:r>
    </w:p>
    <w:p xmlns:wp14="http://schemas.microsoft.com/office/word/2010/wordml" w14:paraId="1FC7B3B4" wp14:textId="77777777">
      <w:pPr>
        <w:pStyle w:val="249"/>
        <w:numPr>
          <w:ilvl w:val="0"/>
          <w:numId w:val="19"/>
        </w:numPr>
        <w:bidi w:val="0"/>
        <w:spacing w:before="240" w:beforeAutospacing="0" w:after="240" w:afterAutospacing="0"/>
        <w:jc w:val="left"/>
        <w:rPr>
          <w:rFonts w:ascii="Consolas" w:hAnsi="Consolas" w:eastAsia="Consolas" w:cs="Consolas"/>
          <w:sz w:val="32"/>
          <w:szCs w:val="32"/>
          <w:lang w:val="vi-VN"/>
        </w:rPr>
      </w:pPr>
      <w:r>
        <w:rPr>
          <w:rFonts w:ascii="Calibri" w:hAnsi="Calibri" w:eastAsia="Calibri" w:cs="Calibri"/>
          <w:sz w:val="32"/>
          <w:szCs w:val="32"/>
          <w:lang w:val="vi-VN"/>
        </w:rPr>
        <w:t xml:space="preserve">Trạng thái: </w:t>
      </w:r>
      <w:r>
        <w:rPr>
          <w:rFonts w:ascii="Consolas" w:hAnsi="Consolas" w:eastAsia="Consolas" w:cs="Consolas"/>
          <w:sz w:val="32"/>
          <w:szCs w:val="32"/>
          <w:lang w:val="vi-VN"/>
        </w:rPr>
        <w:t>SAN_SANG</w:t>
      </w:r>
      <w:r>
        <w:rPr>
          <w:rFonts w:ascii="Calibri" w:hAnsi="Calibri" w:eastAsia="Calibri" w:cs="Calibri"/>
          <w:sz w:val="32"/>
          <w:szCs w:val="32"/>
          <w:lang w:val="vi-VN"/>
        </w:rPr>
        <w:t xml:space="preserve">, </w:t>
      </w:r>
      <w:r>
        <w:rPr>
          <w:rFonts w:ascii="Consolas" w:hAnsi="Consolas" w:eastAsia="Consolas" w:cs="Consolas"/>
          <w:sz w:val="32"/>
          <w:szCs w:val="32"/>
          <w:lang w:val="vi-VN"/>
        </w:rPr>
        <w:t>DANG_MUON</w:t>
      </w:r>
      <w:r>
        <w:rPr>
          <w:rFonts w:ascii="Calibri" w:hAnsi="Calibri" w:eastAsia="Calibri" w:cs="Calibri"/>
          <w:sz w:val="32"/>
          <w:szCs w:val="32"/>
          <w:lang w:val="vi-VN"/>
        </w:rPr>
        <w:t xml:space="preserve">, </w:t>
      </w:r>
      <w:r>
        <w:rPr>
          <w:rFonts w:ascii="Consolas" w:hAnsi="Consolas" w:eastAsia="Consolas" w:cs="Consolas"/>
          <w:sz w:val="32"/>
          <w:szCs w:val="32"/>
          <w:lang w:val="vi-VN"/>
        </w:rPr>
        <w:t>MAT</w:t>
      </w:r>
      <w:r>
        <w:rPr>
          <w:rFonts w:ascii="Calibri" w:hAnsi="Calibri" w:eastAsia="Calibri" w:cs="Calibri"/>
          <w:sz w:val="32"/>
          <w:szCs w:val="32"/>
          <w:lang w:val="vi-VN"/>
        </w:rPr>
        <w:t xml:space="preserve">, </w:t>
      </w:r>
      <w:r>
        <w:rPr>
          <w:rFonts w:ascii="Consolas" w:hAnsi="Consolas" w:eastAsia="Consolas" w:cs="Consolas"/>
          <w:sz w:val="32"/>
          <w:szCs w:val="32"/>
          <w:lang w:val="vi-VN"/>
        </w:rPr>
        <w:t>HU_HONG</w:t>
      </w:r>
    </w:p>
    <w:p xmlns:wp14="http://schemas.microsoft.com/office/word/2010/wordml" w14:paraId="274D469B" wp14:textId="77777777">
      <w:pPr>
        <w:pStyle w:val="249"/>
        <w:numPr>
          <w:ilvl w:val="0"/>
          <w:numId w:val="20"/>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b/>
          <w:bCs/>
          <w:sz w:val="32"/>
          <w:szCs w:val="32"/>
          <w:lang w:val="vi-VN"/>
        </w:rPr>
        <w:t xml:space="preserve">Bảng </w:t>
      </w:r>
      <w:r>
        <w:rPr>
          <w:rFonts w:ascii="Consolas" w:hAnsi="Consolas" w:eastAsia="Consolas" w:cs="Consolas"/>
          <w:b/>
          <w:bCs/>
          <w:sz w:val="32"/>
          <w:szCs w:val="32"/>
          <w:lang w:val="vi-VN"/>
        </w:rPr>
        <w:t>ban_doc</w:t>
      </w:r>
      <w:r>
        <w:br w:type="textWrapping"/>
      </w:r>
      <w:r>
        <w:rPr>
          <w:rFonts w:ascii="Calibri" w:hAnsi="Calibri" w:eastAsia="Calibri" w:cs="Calibri"/>
          <w:sz w:val="32"/>
          <w:szCs w:val="32"/>
          <w:lang w:val="vi-VN"/>
        </w:rPr>
        <w:t xml:space="preserve"> Lưu thông tin bạn đọc.</w:t>
      </w:r>
    </w:p>
    <w:p xmlns:wp14="http://schemas.microsoft.com/office/word/2010/wordml" w14:paraId="12EA2833" wp14:textId="77777777">
      <w:pPr>
        <w:pStyle w:val="249"/>
        <w:numPr>
          <w:ilvl w:val="0"/>
          <w:numId w:val="21"/>
        </w:numPr>
        <w:bidi w:val="0"/>
        <w:spacing w:before="240" w:beforeAutospacing="0" w:after="240" w:afterAutospacing="0"/>
        <w:jc w:val="left"/>
        <w:rPr>
          <w:rFonts w:ascii="Consolas" w:hAnsi="Consolas" w:eastAsia="Consolas" w:cs="Consolas"/>
          <w:sz w:val="32"/>
          <w:szCs w:val="32"/>
          <w:lang w:val="vi-VN"/>
        </w:rPr>
      </w:pPr>
      <w:r>
        <w:rPr>
          <w:rFonts w:ascii="Calibri" w:hAnsi="Calibri" w:eastAsia="Calibri" w:cs="Calibri"/>
          <w:sz w:val="32"/>
          <w:szCs w:val="32"/>
          <w:lang w:val="vi-VN"/>
        </w:rPr>
        <w:t xml:space="preserve">Khóa chính: </w:t>
      </w:r>
      <w:r>
        <w:rPr>
          <w:rFonts w:ascii="Consolas" w:hAnsi="Consolas" w:eastAsia="Consolas" w:cs="Consolas"/>
          <w:sz w:val="32"/>
          <w:szCs w:val="32"/>
          <w:lang w:val="vi-VN"/>
        </w:rPr>
        <w:t>ban_doc_id</w:t>
      </w:r>
    </w:p>
    <w:p xmlns:wp14="http://schemas.microsoft.com/office/word/2010/wordml" w14:paraId="7D91A708" wp14:textId="77777777">
      <w:pPr>
        <w:pStyle w:val="249"/>
        <w:numPr>
          <w:ilvl w:val="0"/>
          <w:numId w:val="21"/>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sz w:val="32"/>
          <w:szCs w:val="32"/>
          <w:lang w:val="vi-VN"/>
        </w:rPr>
        <w:t xml:space="preserve">Ràng buộc: </w:t>
      </w:r>
      <w:r>
        <w:rPr>
          <w:rFonts w:ascii="Consolas" w:hAnsi="Consolas" w:eastAsia="Consolas" w:cs="Consolas"/>
          <w:sz w:val="32"/>
          <w:szCs w:val="32"/>
          <w:lang w:val="vi-VN"/>
        </w:rPr>
        <w:t>email</w:t>
      </w:r>
      <w:r>
        <w:rPr>
          <w:rFonts w:ascii="Calibri" w:hAnsi="Calibri" w:eastAsia="Calibri" w:cs="Calibri"/>
          <w:sz w:val="32"/>
          <w:szCs w:val="32"/>
          <w:lang w:val="vi-VN"/>
        </w:rPr>
        <w:t xml:space="preserve"> duy nhất (có thể NULL)</w:t>
      </w:r>
    </w:p>
    <w:p xmlns:wp14="http://schemas.microsoft.com/office/word/2010/wordml" w14:paraId="25711FBE" wp14:textId="77777777">
      <w:pPr>
        <w:pStyle w:val="249"/>
        <w:numPr>
          <w:ilvl w:val="0"/>
          <w:numId w:val="21"/>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sz w:val="32"/>
          <w:szCs w:val="32"/>
          <w:lang w:val="vi-VN"/>
        </w:rPr>
        <w:t>Thuộc tính chính: họ tên, loại bạn đọc, email, sđt, hạn thẻ, trạng thái hoạt động</w:t>
      </w:r>
    </w:p>
    <w:p xmlns:wp14="http://schemas.microsoft.com/office/word/2010/wordml" w14:paraId="61A504D3" wp14:textId="77777777">
      <w:pPr>
        <w:pStyle w:val="249"/>
        <w:numPr>
          <w:ilvl w:val="0"/>
          <w:numId w:val="22"/>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b/>
          <w:bCs/>
          <w:sz w:val="32"/>
          <w:szCs w:val="32"/>
          <w:lang w:val="vi-VN"/>
        </w:rPr>
        <w:t xml:space="preserve">Bảng </w:t>
      </w:r>
      <w:r>
        <w:rPr>
          <w:rFonts w:ascii="Consolas" w:hAnsi="Consolas" w:eastAsia="Consolas" w:cs="Consolas"/>
          <w:b/>
          <w:bCs/>
          <w:sz w:val="32"/>
          <w:szCs w:val="32"/>
          <w:lang w:val="vi-VN"/>
        </w:rPr>
        <w:t>phieu_muon</w:t>
      </w:r>
      <w:r>
        <w:br w:type="textWrapping"/>
      </w:r>
      <w:r>
        <w:rPr>
          <w:rFonts w:ascii="Calibri" w:hAnsi="Calibri" w:eastAsia="Calibri" w:cs="Calibri"/>
          <w:sz w:val="32"/>
          <w:szCs w:val="32"/>
          <w:lang w:val="vi-VN"/>
        </w:rPr>
        <w:t xml:space="preserve"> Lưu thông tin một lần mượn của bạn đọc.</w:t>
      </w:r>
    </w:p>
    <w:p xmlns:wp14="http://schemas.microsoft.com/office/word/2010/wordml" w14:paraId="507ACADD" wp14:textId="77777777">
      <w:pPr>
        <w:pStyle w:val="249"/>
        <w:numPr>
          <w:ilvl w:val="0"/>
          <w:numId w:val="23"/>
        </w:numPr>
        <w:bidi w:val="0"/>
        <w:spacing w:before="240" w:beforeAutospacing="0" w:after="240" w:afterAutospacing="0"/>
        <w:jc w:val="left"/>
        <w:rPr>
          <w:rFonts w:ascii="Consolas" w:hAnsi="Consolas" w:eastAsia="Consolas" w:cs="Consolas"/>
          <w:sz w:val="32"/>
          <w:szCs w:val="32"/>
          <w:lang w:val="vi-VN"/>
        </w:rPr>
      </w:pPr>
      <w:r>
        <w:rPr>
          <w:rFonts w:ascii="Calibri" w:hAnsi="Calibri" w:eastAsia="Calibri" w:cs="Calibri"/>
          <w:sz w:val="32"/>
          <w:szCs w:val="32"/>
          <w:lang w:val="vi-VN"/>
        </w:rPr>
        <w:t xml:space="preserve">Khóa chính: </w:t>
      </w:r>
      <w:r>
        <w:rPr>
          <w:rFonts w:ascii="Consolas" w:hAnsi="Consolas" w:eastAsia="Consolas" w:cs="Consolas"/>
          <w:sz w:val="32"/>
          <w:szCs w:val="32"/>
          <w:lang w:val="vi-VN"/>
        </w:rPr>
        <w:t>phieu_muon_id</w:t>
      </w:r>
    </w:p>
    <w:p xmlns:wp14="http://schemas.microsoft.com/office/word/2010/wordml" w14:paraId="61396F1F" wp14:textId="77777777">
      <w:pPr>
        <w:pStyle w:val="249"/>
        <w:numPr>
          <w:ilvl w:val="0"/>
          <w:numId w:val="23"/>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sz w:val="32"/>
          <w:szCs w:val="32"/>
          <w:lang w:val="vi-VN"/>
        </w:rPr>
        <w:t>Khóa ngoại:</w:t>
      </w:r>
    </w:p>
    <w:p xmlns:wp14="http://schemas.microsoft.com/office/word/2010/wordml" w14:paraId="77E76A93" wp14:textId="77777777">
      <w:pPr>
        <w:pStyle w:val="249"/>
        <w:numPr>
          <w:ilvl w:val="1"/>
          <w:numId w:val="23"/>
        </w:numPr>
        <w:bidi w:val="0"/>
        <w:spacing w:before="240" w:beforeAutospacing="0" w:after="240" w:afterAutospacing="0"/>
        <w:jc w:val="left"/>
        <w:rPr>
          <w:rFonts w:ascii="Consolas" w:hAnsi="Consolas" w:eastAsia="Consolas" w:cs="Consolas"/>
          <w:sz w:val="32"/>
          <w:szCs w:val="32"/>
          <w:lang w:val="vi-VN"/>
        </w:rPr>
      </w:pPr>
      <w:r>
        <w:rPr>
          <w:rFonts w:ascii="Consolas" w:hAnsi="Consolas" w:eastAsia="Consolas" w:cs="Consolas"/>
          <w:sz w:val="32"/>
          <w:szCs w:val="32"/>
          <w:lang w:val="vi-VN"/>
        </w:rPr>
        <w:t>ban_doc_id</w:t>
      </w:r>
      <w:r>
        <w:rPr>
          <w:rFonts w:ascii="Calibri" w:hAnsi="Calibri" w:eastAsia="Calibri" w:cs="Calibri"/>
          <w:sz w:val="32"/>
          <w:szCs w:val="32"/>
          <w:lang w:val="vi-VN"/>
        </w:rPr>
        <w:t xml:space="preserve"> tham chiếu </w:t>
      </w:r>
      <w:r>
        <w:rPr>
          <w:rFonts w:ascii="Consolas" w:hAnsi="Consolas" w:eastAsia="Consolas" w:cs="Consolas"/>
          <w:sz w:val="32"/>
          <w:szCs w:val="32"/>
          <w:lang w:val="vi-VN"/>
        </w:rPr>
        <w:t>ban_doc</w:t>
      </w:r>
    </w:p>
    <w:p xmlns:wp14="http://schemas.microsoft.com/office/word/2010/wordml" w14:paraId="4DC68337" wp14:textId="77777777">
      <w:pPr>
        <w:pStyle w:val="249"/>
        <w:numPr>
          <w:ilvl w:val="1"/>
          <w:numId w:val="23"/>
        </w:numPr>
        <w:bidi w:val="0"/>
        <w:spacing w:before="240" w:beforeAutospacing="0" w:after="240" w:afterAutospacing="0"/>
        <w:jc w:val="left"/>
        <w:rPr>
          <w:rFonts w:ascii="Consolas" w:hAnsi="Consolas" w:eastAsia="Consolas" w:cs="Consolas"/>
          <w:sz w:val="32"/>
          <w:szCs w:val="32"/>
          <w:lang w:val="vi-VN"/>
        </w:rPr>
      </w:pPr>
      <w:r>
        <w:rPr>
          <w:rFonts w:ascii="Consolas" w:hAnsi="Consolas" w:eastAsia="Consolas" w:cs="Consolas"/>
          <w:sz w:val="32"/>
          <w:szCs w:val="32"/>
          <w:lang w:val="vi-VN"/>
        </w:rPr>
        <w:t>tao_boi</w:t>
      </w:r>
      <w:r>
        <w:rPr>
          <w:rFonts w:ascii="Calibri" w:hAnsi="Calibri" w:eastAsia="Calibri" w:cs="Calibri"/>
          <w:sz w:val="32"/>
          <w:szCs w:val="32"/>
          <w:lang w:val="vi-VN"/>
        </w:rPr>
        <w:t xml:space="preserve"> tham chiếu </w:t>
      </w:r>
      <w:r>
        <w:rPr>
          <w:rFonts w:ascii="Consolas" w:hAnsi="Consolas" w:eastAsia="Consolas" w:cs="Consolas"/>
          <w:sz w:val="32"/>
          <w:szCs w:val="32"/>
          <w:lang w:val="vi-VN"/>
        </w:rPr>
        <w:t>tai_khoan_nguoi_dung</w:t>
      </w:r>
    </w:p>
    <w:p xmlns:wp14="http://schemas.microsoft.com/office/word/2010/wordml" w14:paraId="5DAB3CC4" wp14:textId="77777777">
      <w:pPr>
        <w:pStyle w:val="249"/>
        <w:numPr>
          <w:ilvl w:val="0"/>
          <w:numId w:val="23"/>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sz w:val="32"/>
          <w:szCs w:val="32"/>
          <w:lang w:val="vi-VN"/>
        </w:rPr>
        <w:t>Ràng buộc:</w:t>
      </w:r>
    </w:p>
    <w:p xmlns:wp14="http://schemas.microsoft.com/office/word/2010/wordml" w14:paraId="14E222EC" wp14:textId="77777777">
      <w:pPr>
        <w:pStyle w:val="249"/>
        <w:numPr>
          <w:ilvl w:val="1"/>
          <w:numId w:val="23"/>
        </w:numPr>
        <w:bidi w:val="0"/>
        <w:spacing w:before="240" w:beforeAutospacing="0" w:after="240" w:afterAutospacing="0"/>
        <w:jc w:val="left"/>
        <w:rPr>
          <w:rFonts w:ascii="Consolas" w:hAnsi="Consolas" w:eastAsia="Consolas" w:cs="Consolas"/>
          <w:sz w:val="32"/>
          <w:szCs w:val="32"/>
          <w:lang w:val="vi-VN"/>
        </w:rPr>
      </w:pPr>
      <w:r>
        <w:rPr>
          <w:rFonts w:ascii="Consolas" w:hAnsi="Consolas" w:eastAsia="Consolas" w:cs="Consolas"/>
          <w:sz w:val="32"/>
          <w:szCs w:val="32"/>
          <w:lang w:val="vi-VN"/>
        </w:rPr>
        <w:t>ngay_hen_tra &gt;= ngay_muon</w:t>
      </w:r>
    </w:p>
    <w:p xmlns:wp14="http://schemas.microsoft.com/office/word/2010/wordml" w14:paraId="3DB8F419" wp14:textId="77777777">
      <w:pPr>
        <w:pStyle w:val="249"/>
        <w:numPr>
          <w:ilvl w:val="1"/>
          <w:numId w:val="23"/>
        </w:numPr>
        <w:bidi w:val="0"/>
        <w:spacing w:before="240" w:beforeAutospacing="0" w:after="240" w:afterAutospacing="0"/>
        <w:jc w:val="left"/>
        <w:rPr>
          <w:rFonts w:ascii="Consolas" w:hAnsi="Consolas" w:eastAsia="Consolas" w:cs="Consolas"/>
          <w:sz w:val="32"/>
          <w:szCs w:val="32"/>
          <w:lang w:val="vi-VN"/>
        </w:rPr>
      </w:pPr>
      <w:r>
        <w:rPr>
          <w:rFonts w:ascii="Calibri" w:hAnsi="Calibri" w:eastAsia="Calibri" w:cs="Calibri"/>
          <w:sz w:val="32"/>
          <w:szCs w:val="32"/>
          <w:lang w:val="vi-VN"/>
        </w:rPr>
        <w:t xml:space="preserve">trạng thái: </w:t>
      </w:r>
      <w:r>
        <w:rPr>
          <w:rFonts w:ascii="Consolas" w:hAnsi="Consolas" w:eastAsia="Consolas" w:cs="Consolas"/>
          <w:sz w:val="32"/>
          <w:szCs w:val="32"/>
          <w:lang w:val="vi-VN"/>
        </w:rPr>
        <w:t>DANG_MUON</w:t>
      </w:r>
      <w:r>
        <w:rPr>
          <w:rFonts w:ascii="Calibri" w:hAnsi="Calibri" w:eastAsia="Calibri" w:cs="Calibri"/>
          <w:sz w:val="32"/>
          <w:szCs w:val="32"/>
          <w:lang w:val="vi-VN"/>
        </w:rPr>
        <w:t xml:space="preserve">, </w:t>
      </w:r>
      <w:r>
        <w:rPr>
          <w:rFonts w:ascii="Consolas" w:hAnsi="Consolas" w:eastAsia="Consolas" w:cs="Consolas"/>
          <w:sz w:val="32"/>
          <w:szCs w:val="32"/>
          <w:lang w:val="vi-VN"/>
        </w:rPr>
        <w:t>DA_DONG</w:t>
      </w:r>
    </w:p>
    <w:p xmlns:wp14="http://schemas.microsoft.com/office/word/2010/wordml" w14:paraId="1B53C692" wp14:textId="77777777">
      <w:pPr>
        <w:pStyle w:val="249"/>
        <w:numPr>
          <w:ilvl w:val="1"/>
          <w:numId w:val="23"/>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sz w:val="32"/>
          <w:szCs w:val="32"/>
          <w:lang w:val="vi-VN"/>
        </w:rPr>
        <w:t>số lần gia hạn không âm</w:t>
      </w:r>
    </w:p>
    <w:p xmlns:wp14="http://schemas.microsoft.com/office/word/2010/wordml" w14:paraId="011C3D03" wp14:textId="77777777">
      <w:pPr>
        <w:pStyle w:val="249"/>
        <w:numPr>
          <w:ilvl w:val="0"/>
          <w:numId w:val="24"/>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b/>
          <w:bCs/>
          <w:sz w:val="32"/>
          <w:szCs w:val="32"/>
          <w:lang w:val="vi-VN"/>
        </w:rPr>
        <w:t xml:space="preserve">Bảng </w:t>
      </w:r>
      <w:r>
        <w:rPr>
          <w:rFonts w:ascii="Consolas" w:hAnsi="Consolas" w:eastAsia="Consolas" w:cs="Consolas"/>
          <w:b/>
          <w:bCs/>
          <w:sz w:val="32"/>
          <w:szCs w:val="32"/>
          <w:lang w:val="vi-VN"/>
        </w:rPr>
        <w:t>chi_tiet_muon</w:t>
      </w:r>
      <w:r>
        <w:br w:type="textWrapping"/>
      </w:r>
      <w:r>
        <w:rPr>
          <w:rFonts w:ascii="Calibri" w:hAnsi="Calibri" w:eastAsia="Calibri" w:cs="Calibri"/>
          <w:sz w:val="32"/>
          <w:szCs w:val="32"/>
          <w:lang w:val="vi-VN"/>
        </w:rPr>
        <w:t xml:space="preserve"> Lưu chi tiết các bản sao được mượn theo phiếu mượn.</w:t>
      </w:r>
    </w:p>
    <w:p xmlns:wp14="http://schemas.microsoft.com/office/word/2010/wordml" w14:paraId="1D900A3C" wp14:textId="77777777">
      <w:pPr>
        <w:pStyle w:val="249"/>
        <w:numPr>
          <w:ilvl w:val="0"/>
          <w:numId w:val="25"/>
        </w:numPr>
        <w:bidi w:val="0"/>
        <w:spacing w:before="240" w:beforeAutospacing="0" w:after="240" w:afterAutospacing="0"/>
        <w:jc w:val="left"/>
        <w:rPr>
          <w:rFonts w:ascii="Consolas" w:hAnsi="Consolas" w:eastAsia="Consolas" w:cs="Consolas"/>
          <w:sz w:val="32"/>
          <w:szCs w:val="32"/>
          <w:lang w:val="vi-VN"/>
        </w:rPr>
      </w:pPr>
      <w:r>
        <w:rPr>
          <w:rFonts w:ascii="Calibri" w:hAnsi="Calibri" w:eastAsia="Calibri" w:cs="Calibri"/>
          <w:sz w:val="32"/>
          <w:szCs w:val="32"/>
          <w:lang w:val="vi-VN"/>
        </w:rPr>
        <w:t xml:space="preserve">Khóa chính: </w:t>
      </w:r>
      <w:r>
        <w:rPr>
          <w:rFonts w:ascii="Consolas" w:hAnsi="Consolas" w:eastAsia="Consolas" w:cs="Consolas"/>
          <w:sz w:val="32"/>
          <w:szCs w:val="32"/>
          <w:lang w:val="vi-VN"/>
        </w:rPr>
        <w:t>chi_tiet_muon_id</w:t>
      </w:r>
    </w:p>
    <w:p xmlns:wp14="http://schemas.microsoft.com/office/word/2010/wordml" w14:paraId="13F6FCC9" wp14:textId="77777777">
      <w:pPr>
        <w:pStyle w:val="249"/>
        <w:numPr>
          <w:ilvl w:val="0"/>
          <w:numId w:val="25"/>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sz w:val="32"/>
          <w:szCs w:val="32"/>
          <w:lang w:val="vi-VN"/>
        </w:rPr>
        <w:t>Khóa ngoại:</w:t>
      </w:r>
    </w:p>
    <w:p xmlns:wp14="http://schemas.microsoft.com/office/word/2010/wordml" w14:paraId="20360FEC" wp14:textId="77777777">
      <w:pPr>
        <w:pStyle w:val="249"/>
        <w:numPr>
          <w:ilvl w:val="1"/>
          <w:numId w:val="25"/>
        </w:numPr>
        <w:bidi w:val="0"/>
        <w:spacing w:before="240" w:beforeAutospacing="0" w:after="240" w:afterAutospacing="0"/>
        <w:jc w:val="left"/>
        <w:rPr>
          <w:rFonts w:ascii="Calibri" w:hAnsi="Calibri" w:eastAsia="Calibri" w:cs="Calibri"/>
          <w:sz w:val="32"/>
          <w:szCs w:val="32"/>
          <w:lang w:val="vi-VN"/>
        </w:rPr>
      </w:pPr>
      <w:r>
        <w:rPr>
          <w:rFonts w:ascii="Consolas" w:hAnsi="Consolas" w:eastAsia="Consolas" w:cs="Consolas"/>
          <w:sz w:val="32"/>
          <w:szCs w:val="32"/>
          <w:lang w:val="vi-VN"/>
        </w:rPr>
        <w:t>phieu_muon_id</w:t>
      </w:r>
      <w:r>
        <w:rPr>
          <w:rFonts w:ascii="Calibri" w:hAnsi="Calibri" w:eastAsia="Calibri" w:cs="Calibri"/>
          <w:sz w:val="32"/>
          <w:szCs w:val="32"/>
          <w:lang w:val="vi-VN"/>
        </w:rPr>
        <w:t xml:space="preserve"> tham chiếu </w:t>
      </w:r>
      <w:r>
        <w:rPr>
          <w:rFonts w:ascii="Consolas" w:hAnsi="Consolas" w:eastAsia="Consolas" w:cs="Consolas"/>
          <w:sz w:val="32"/>
          <w:szCs w:val="32"/>
          <w:lang w:val="vi-VN"/>
        </w:rPr>
        <w:t>phieu_muon</w:t>
      </w:r>
      <w:r>
        <w:rPr>
          <w:rFonts w:ascii="Calibri" w:hAnsi="Calibri" w:eastAsia="Calibri" w:cs="Calibri"/>
          <w:sz w:val="32"/>
          <w:szCs w:val="32"/>
          <w:lang w:val="vi-VN"/>
        </w:rPr>
        <w:t xml:space="preserve"> (</w:t>
      </w:r>
      <w:r>
        <w:rPr>
          <w:rFonts w:ascii="Consolas" w:hAnsi="Consolas" w:eastAsia="Consolas" w:cs="Consolas"/>
          <w:sz w:val="32"/>
          <w:szCs w:val="32"/>
          <w:lang w:val="vi-VN"/>
        </w:rPr>
        <w:t>ON DELETE CASCADE</w:t>
      </w:r>
      <w:r>
        <w:rPr>
          <w:rFonts w:ascii="Calibri" w:hAnsi="Calibri" w:eastAsia="Calibri" w:cs="Calibri"/>
          <w:sz w:val="32"/>
          <w:szCs w:val="32"/>
          <w:lang w:val="vi-VN"/>
        </w:rPr>
        <w:t>)</w:t>
      </w:r>
    </w:p>
    <w:p xmlns:wp14="http://schemas.microsoft.com/office/word/2010/wordml" w14:paraId="44177DA7" wp14:textId="77777777">
      <w:pPr>
        <w:pStyle w:val="249"/>
        <w:numPr>
          <w:ilvl w:val="1"/>
          <w:numId w:val="25"/>
        </w:numPr>
        <w:bidi w:val="0"/>
        <w:spacing w:before="240" w:beforeAutospacing="0" w:after="240" w:afterAutospacing="0"/>
        <w:jc w:val="left"/>
        <w:rPr>
          <w:rFonts w:ascii="Consolas" w:hAnsi="Consolas" w:eastAsia="Consolas" w:cs="Consolas"/>
          <w:sz w:val="32"/>
          <w:szCs w:val="32"/>
          <w:lang w:val="vi-VN"/>
        </w:rPr>
      </w:pPr>
      <w:r>
        <w:rPr>
          <w:rFonts w:ascii="Consolas" w:hAnsi="Consolas" w:eastAsia="Consolas" w:cs="Consolas"/>
          <w:sz w:val="32"/>
          <w:szCs w:val="32"/>
          <w:lang w:val="vi-VN"/>
        </w:rPr>
        <w:t>ban_sao_id</w:t>
      </w:r>
      <w:r>
        <w:rPr>
          <w:rFonts w:ascii="Calibri" w:hAnsi="Calibri" w:eastAsia="Calibri" w:cs="Calibri"/>
          <w:sz w:val="32"/>
          <w:szCs w:val="32"/>
          <w:lang w:val="vi-VN"/>
        </w:rPr>
        <w:t xml:space="preserve"> tham chiếu </w:t>
      </w:r>
      <w:r>
        <w:rPr>
          <w:rFonts w:ascii="Consolas" w:hAnsi="Consolas" w:eastAsia="Consolas" w:cs="Consolas"/>
          <w:sz w:val="32"/>
          <w:szCs w:val="32"/>
          <w:lang w:val="vi-VN"/>
        </w:rPr>
        <w:t>ban_sao_sach</w:t>
      </w:r>
    </w:p>
    <w:p xmlns:wp14="http://schemas.microsoft.com/office/word/2010/wordml" w14:paraId="3E935DF2" wp14:textId="77777777">
      <w:pPr>
        <w:pStyle w:val="249"/>
        <w:numPr>
          <w:ilvl w:val="1"/>
          <w:numId w:val="25"/>
        </w:numPr>
        <w:bidi w:val="0"/>
        <w:spacing w:before="240" w:beforeAutospacing="0" w:after="240" w:afterAutospacing="0"/>
        <w:jc w:val="left"/>
        <w:rPr>
          <w:rFonts w:ascii="Consolas" w:hAnsi="Consolas" w:eastAsia="Consolas" w:cs="Consolas"/>
          <w:sz w:val="32"/>
          <w:szCs w:val="32"/>
          <w:lang w:val="vi-VN"/>
        </w:rPr>
      </w:pPr>
      <w:r>
        <w:rPr>
          <w:rFonts w:ascii="Consolas" w:hAnsi="Consolas" w:eastAsia="Consolas" w:cs="Consolas"/>
          <w:sz w:val="32"/>
          <w:szCs w:val="32"/>
          <w:lang w:val="vi-VN"/>
        </w:rPr>
        <w:t>tra_boi</w:t>
      </w:r>
      <w:r>
        <w:rPr>
          <w:rFonts w:ascii="Calibri" w:hAnsi="Calibri" w:eastAsia="Calibri" w:cs="Calibri"/>
          <w:sz w:val="32"/>
          <w:szCs w:val="32"/>
          <w:lang w:val="vi-VN"/>
        </w:rPr>
        <w:t xml:space="preserve"> tham chiếu </w:t>
      </w:r>
      <w:r>
        <w:rPr>
          <w:rFonts w:ascii="Consolas" w:hAnsi="Consolas" w:eastAsia="Consolas" w:cs="Consolas"/>
          <w:sz w:val="32"/>
          <w:szCs w:val="32"/>
          <w:lang w:val="vi-VN"/>
        </w:rPr>
        <w:t>tai_khoan_nguoi_dung</w:t>
      </w:r>
    </w:p>
    <w:p xmlns:wp14="http://schemas.microsoft.com/office/word/2010/wordml" w14:paraId="1A003C7F" wp14:textId="77777777">
      <w:pPr>
        <w:pStyle w:val="249"/>
        <w:numPr>
          <w:ilvl w:val="0"/>
          <w:numId w:val="25"/>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sz w:val="32"/>
          <w:szCs w:val="32"/>
          <w:lang w:val="vi-VN"/>
        </w:rPr>
        <w:t>Thuộc tính chính: thời gian mượn, thời gian trả (NULL nếu chưa trả)</w:t>
      </w:r>
    </w:p>
    <w:p xmlns:wp14="http://schemas.microsoft.com/office/word/2010/wordml" w14:paraId="197973F3" wp14:textId="77777777">
      <w:pPr>
        <w:bidi w:val="0"/>
        <w:spacing w:before="240" w:beforeAutospacing="0" w:after="240" w:afterAutospacing="0"/>
        <w:jc w:val="left"/>
      </w:pPr>
      <w:r>
        <w:rPr>
          <w:rFonts w:ascii="Calibri" w:hAnsi="Calibri" w:eastAsia="Calibri" w:cs="Calibri"/>
          <w:sz w:val="32"/>
          <w:szCs w:val="32"/>
          <w:lang w:val="vi-VN"/>
        </w:rPr>
        <w:t xml:space="preserve">Để cho phép mượn lại cùng một bản sao sau khi trả, bảng không đặt UNIQUE trực tiếp trên </w:t>
      </w:r>
      <w:r>
        <w:rPr>
          <w:rFonts w:ascii="Consolas" w:hAnsi="Consolas" w:eastAsia="Consolas" w:cs="Consolas"/>
          <w:sz w:val="32"/>
          <w:szCs w:val="32"/>
          <w:lang w:val="vi-VN"/>
        </w:rPr>
        <w:t>ban_sao_id</w:t>
      </w:r>
      <w:r>
        <w:rPr>
          <w:rFonts w:ascii="Calibri" w:hAnsi="Calibri" w:eastAsia="Calibri" w:cs="Calibri"/>
          <w:sz w:val="32"/>
          <w:szCs w:val="32"/>
          <w:lang w:val="vi-VN"/>
        </w:rPr>
        <w:t xml:space="preserve">. Thay vào đó sử dụng </w:t>
      </w:r>
      <w:r>
        <w:rPr>
          <w:rFonts w:ascii="Calibri" w:hAnsi="Calibri" w:eastAsia="Calibri" w:cs="Calibri"/>
          <w:b/>
          <w:bCs/>
          <w:sz w:val="32"/>
          <w:szCs w:val="32"/>
          <w:lang w:val="vi-VN"/>
        </w:rPr>
        <w:t>unique index có điều kiện</w:t>
      </w:r>
      <w:r>
        <w:rPr>
          <w:rFonts w:ascii="Calibri" w:hAnsi="Calibri" w:eastAsia="Calibri" w:cs="Calibri"/>
          <w:sz w:val="32"/>
          <w:szCs w:val="32"/>
          <w:lang w:val="vi-VN"/>
        </w:rPr>
        <w:t xml:space="preserve"> để đảm bảo một bản sao chỉ có tối đa một lượt “đang mượn” tại cùng thời điểm (khi </w:t>
      </w:r>
      <w:r>
        <w:rPr>
          <w:rFonts w:ascii="Consolas" w:hAnsi="Consolas" w:eastAsia="Consolas" w:cs="Consolas"/>
          <w:sz w:val="32"/>
          <w:szCs w:val="32"/>
          <w:lang w:val="vi-VN"/>
        </w:rPr>
        <w:t>thoi_gian_tra IS NULL</w:t>
      </w:r>
      <w:r>
        <w:rPr>
          <w:rFonts w:ascii="Calibri" w:hAnsi="Calibri" w:eastAsia="Calibri" w:cs="Calibri"/>
          <w:sz w:val="32"/>
          <w:szCs w:val="32"/>
          <w:lang w:val="vi-VN"/>
        </w:rPr>
        <w:t>).</w:t>
      </w:r>
    </w:p>
    <w:p xmlns:wp14="http://schemas.microsoft.com/office/word/2010/wordml" w:rsidP="75772682" w14:paraId="502F2C7F" wp14:textId="77777777">
      <w:pPr>
        <w:pStyle w:val="249"/>
        <w:numPr>
          <w:ilvl w:val="0"/>
          <w:numId w:val="26"/>
        </w:numPr>
        <w:bidi w:val="0"/>
        <w:spacing w:before="240" w:beforeAutospacing="off" w:after="240" w:afterAutospacing="off"/>
        <w:jc w:val="left"/>
        <w:rPr>
          <w:rFonts w:ascii="Calibri" w:hAnsi="Calibri" w:eastAsia="Calibri" w:cs="Calibri"/>
          <w:sz w:val="32"/>
          <w:szCs w:val="32"/>
          <w:lang w:val="vi-VN"/>
        </w:rPr>
      </w:pPr>
      <w:r w:rsidR="75772682">
        <w:rPr>
          <w:rFonts w:ascii="Calibri" w:hAnsi="Calibri" w:eastAsia="Calibri" w:cs="Calibri"/>
          <w:b w:val="1"/>
          <w:bCs w:val="1"/>
          <w:sz w:val="32"/>
          <w:szCs w:val="32"/>
          <w:lang w:val="vi-VN"/>
        </w:rPr>
        <w:t xml:space="preserve">Bảng </w:t>
      </w:r>
      <w:r w:rsidR="75772682">
        <w:rPr>
          <w:rFonts w:ascii="Consolas" w:hAnsi="Consolas" w:eastAsia="Consolas" w:cs="Consolas"/>
          <w:b w:val="1"/>
          <w:bCs w:val="1"/>
          <w:sz w:val="32"/>
          <w:szCs w:val="32"/>
          <w:lang w:val="vi-VN"/>
        </w:rPr>
        <w:t>tien_phat</w:t>
      </w:r>
      <w:r w:rsidR="75772682">
        <w:rPr>
          <w:rFonts w:ascii="Calibri" w:hAnsi="Calibri" w:eastAsia="Calibri" w:cs="Calibri"/>
          <w:sz w:val="32"/>
          <w:szCs w:val="32"/>
          <w:lang w:val="vi-VN"/>
        </w:rPr>
        <w:t xml:space="preserve"> Lưu thông tin tiền phạt trễ hạn theo từng bản sao trong một phiếu mượn.</w:t>
      </w:r>
    </w:p>
    <w:p xmlns:wp14="http://schemas.microsoft.com/office/word/2010/wordml" w14:paraId="40EDE476" wp14:textId="77777777">
      <w:pPr>
        <w:pStyle w:val="249"/>
        <w:numPr>
          <w:ilvl w:val="0"/>
          <w:numId w:val="27"/>
        </w:numPr>
        <w:bidi w:val="0"/>
        <w:spacing w:before="240" w:beforeAutospacing="0" w:after="240" w:afterAutospacing="0"/>
        <w:jc w:val="left"/>
        <w:rPr>
          <w:rFonts w:ascii="Consolas" w:hAnsi="Consolas" w:eastAsia="Consolas" w:cs="Consolas"/>
          <w:sz w:val="32"/>
          <w:szCs w:val="32"/>
          <w:lang w:val="vi-VN"/>
        </w:rPr>
      </w:pPr>
      <w:r>
        <w:rPr>
          <w:rFonts w:ascii="Calibri" w:hAnsi="Calibri" w:eastAsia="Calibri" w:cs="Calibri"/>
          <w:sz w:val="32"/>
          <w:szCs w:val="32"/>
          <w:lang w:val="vi-VN"/>
        </w:rPr>
        <w:t xml:space="preserve">Khóa chính: </w:t>
      </w:r>
      <w:r>
        <w:rPr>
          <w:rFonts w:ascii="Consolas" w:hAnsi="Consolas" w:eastAsia="Consolas" w:cs="Consolas"/>
          <w:sz w:val="32"/>
          <w:szCs w:val="32"/>
          <w:lang w:val="vi-VN"/>
        </w:rPr>
        <w:t>tien_phat_id</w:t>
      </w:r>
    </w:p>
    <w:p xmlns:wp14="http://schemas.microsoft.com/office/word/2010/wordml" w14:paraId="64AC11EB" wp14:textId="77777777">
      <w:pPr>
        <w:pStyle w:val="249"/>
        <w:numPr>
          <w:ilvl w:val="0"/>
          <w:numId w:val="27"/>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sz w:val="32"/>
          <w:szCs w:val="32"/>
          <w:lang w:val="vi-VN"/>
        </w:rPr>
        <w:t>Khóa ngoại:</w:t>
      </w:r>
    </w:p>
    <w:p xmlns:wp14="http://schemas.microsoft.com/office/word/2010/wordml" w14:paraId="51A9F323" wp14:textId="77777777">
      <w:pPr>
        <w:pStyle w:val="249"/>
        <w:numPr>
          <w:ilvl w:val="1"/>
          <w:numId w:val="27"/>
        </w:numPr>
        <w:bidi w:val="0"/>
        <w:spacing w:before="240" w:beforeAutospacing="0" w:after="240" w:afterAutospacing="0"/>
        <w:jc w:val="left"/>
        <w:rPr>
          <w:rFonts w:ascii="Consolas" w:hAnsi="Consolas" w:eastAsia="Consolas" w:cs="Consolas"/>
          <w:sz w:val="32"/>
          <w:szCs w:val="32"/>
          <w:lang w:val="vi-VN"/>
        </w:rPr>
      </w:pPr>
      <w:r>
        <w:rPr>
          <w:rFonts w:ascii="Consolas" w:hAnsi="Consolas" w:eastAsia="Consolas" w:cs="Consolas"/>
          <w:sz w:val="32"/>
          <w:szCs w:val="32"/>
          <w:lang w:val="vi-VN"/>
        </w:rPr>
        <w:t>phieu_muon_id</w:t>
      </w:r>
      <w:r>
        <w:rPr>
          <w:rFonts w:ascii="Calibri" w:hAnsi="Calibri" w:eastAsia="Calibri" w:cs="Calibri"/>
          <w:sz w:val="32"/>
          <w:szCs w:val="32"/>
          <w:lang w:val="vi-VN"/>
        </w:rPr>
        <w:t xml:space="preserve"> tham chiếu </w:t>
      </w:r>
      <w:r>
        <w:rPr>
          <w:rFonts w:ascii="Consolas" w:hAnsi="Consolas" w:eastAsia="Consolas" w:cs="Consolas"/>
          <w:sz w:val="32"/>
          <w:szCs w:val="32"/>
          <w:lang w:val="vi-VN"/>
        </w:rPr>
        <w:t>phieu_muon</w:t>
      </w:r>
    </w:p>
    <w:p xmlns:wp14="http://schemas.microsoft.com/office/word/2010/wordml" w14:paraId="5428A412" wp14:textId="77777777">
      <w:pPr>
        <w:pStyle w:val="249"/>
        <w:numPr>
          <w:ilvl w:val="1"/>
          <w:numId w:val="27"/>
        </w:numPr>
        <w:bidi w:val="0"/>
        <w:spacing w:before="240" w:beforeAutospacing="0" w:after="240" w:afterAutospacing="0"/>
        <w:jc w:val="left"/>
        <w:rPr>
          <w:rFonts w:ascii="Consolas" w:hAnsi="Consolas" w:eastAsia="Consolas" w:cs="Consolas"/>
          <w:sz w:val="32"/>
          <w:szCs w:val="32"/>
          <w:lang w:val="vi-VN"/>
        </w:rPr>
      </w:pPr>
      <w:r>
        <w:rPr>
          <w:rFonts w:ascii="Consolas" w:hAnsi="Consolas" w:eastAsia="Consolas" w:cs="Consolas"/>
          <w:sz w:val="32"/>
          <w:szCs w:val="32"/>
          <w:lang w:val="vi-VN"/>
        </w:rPr>
        <w:t>ban_sao_id</w:t>
      </w:r>
      <w:r>
        <w:rPr>
          <w:rFonts w:ascii="Calibri" w:hAnsi="Calibri" w:eastAsia="Calibri" w:cs="Calibri"/>
          <w:sz w:val="32"/>
          <w:szCs w:val="32"/>
          <w:lang w:val="vi-VN"/>
        </w:rPr>
        <w:t xml:space="preserve"> tham chiếu </w:t>
      </w:r>
      <w:r>
        <w:rPr>
          <w:rFonts w:ascii="Consolas" w:hAnsi="Consolas" w:eastAsia="Consolas" w:cs="Consolas"/>
          <w:sz w:val="32"/>
          <w:szCs w:val="32"/>
          <w:lang w:val="vi-VN"/>
        </w:rPr>
        <w:t>ban_sao_sach</w:t>
      </w:r>
    </w:p>
    <w:p xmlns:wp14="http://schemas.microsoft.com/office/word/2010/wordml" w14:paraId="3E8DC028" wp14:textId="77777777">
      <w:pPr>
        <w:pStyle w:val="249"/>
        <w:numPr>
          <w:ilvl w:val="0"/>
          <w:numId w:val="27"/>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sz w:val="32"/>
          <w:szCs w:val="32"/>
          <w:lang w:val="vi-VN"/>
        </w:rPr>
        <w:t>Ràng buộc:</w:t>
      </w:r>
    </w:p>
    <w:p xmlns:wp14="http://schemas.microsoft.com/office/word/2010/wordml" w14:paraId="4EFC19A4" wp14:textId="77777777">
      <w:pPr>
        <w:pStyle w:val="249"/>
        <w:numPr>
          <w:ilvl w:val="1"/>
          <w:numId w:val="27"/>
        </w:numPr>
        <w:bidi w:val="0"/>
        <w:spacing w:before="240" w:beforeAutospacing="0" w:after="240" w:afterAutospacing="0"/>
        <w:jc w:val="left"/>
        <w:rPr>
          <w:rFonts w:ascii="Consolas" w:hAnsi="Consolas" w:eastAsia="Consolas" w:cs="Consolas"/>
          <w:sz w:val="32"/>
          <w:szCs w:val="32"/>
          <w:lang w:val="vi-VN"/>
        </w:rPr>
      </w:pPr>
      <w:r>
        <w:rPr>
          <w:rFonts w:ascii="Consolas" w:hAnsi="Consolas" w:eastAsia="Consolas" w:cs="Consolas"/>
          <w:sz w:val="32"/>
          <w:szCs w:val="32"/>
          <w:lang w:val="vi-VN"/>
        </w:rPr>
        <w:t>so_ngay_tre &gt;= 0</w:t>
      </w:r>
      <w:r>
        <w:rPr>
          <w:rFonts w:ascii="Calibri" w:hAnsi="Calibri" w:eastAsia="Calibri" w:cs="Calibri"/>
          <w:sz w:val="32"/>
          <w:szCs w:val="32"/>
          <w:lang w:val="vi-VN"/>
        </w:rPr>
        <w:t xml:space="preserve">, </w:t>
      </w:r>
      <w:r>
        <w:rPr>
          <w:rFonts w:ascii="Consolas" w:hAnsi="Consolas" w:eastAsia="Consolas" w:cs="Consolas"/>
          <w:sz w:val="32"/>
          <w:szCs w:val="32"/>
          <w:lang w:val="vi-VN"/>
        </w:rPr>
        <w:t>so_tien &gt;= 0</w:t>
      </w:r>
    </w:p>
    <w:p xmlns:wp14="http://schemas.microsoft.com/office/word/2010/wordml" w14:paraId="6431A3AC" wp14:textId="77777777">
      <w:pPr>
        <w:pStyle w:val="249"/>
        <w:numPr>
          <w:ilvl w:val="1"/>
          <w:numId w:val="27"/>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sz w:val="32"/>
          <w:szCs w:val="32"/>
          <w:lang w:val="vi-VN"/>
        </w:rPr>
        <w:t xml:space="preserve">duy nhất theo cặp </w:t>
      </w:r>
      <w:r>
        <w:rPr>
          <w:rFonts w:ascii="Consolas" w:hAnsi="Consolas" w:eastAsia="Consolas" w:cs="Consolas"/>
          <w:sz w:val="32"/>
          <w:szCs w:val="32"/>
          <w:lang w:val="vi-VN"/>
        </w:rPr>
        <w:t>(phieu_muon_id, ban_sao_id)</w:t>
      </w:r>
      <w:r>
        <w:rPr>
          <w:rFonts w:ascii="Calibri" w:hAnsi="Calibri" w:eastAsia="Calibri" w:cs="Calibri"/>
          <w:sz w:val="32"/>
          <w:szCs w:val="32"/>
          <w:lang w:val="vi-VN"/>
        </w:rPr>
        <w:t xml:space="preserve"> để tránh trùng dữ liệu</w:t>
      </w:r>
    </w:p>
    <w:p xmlns:wp14="http://schemas.microsoft.com/office/word/2010/wordml" w14:paraId="09E339F1" wp14:textId="77777777">
      <w:pPr>
        <w:pStyle w:val="4"/>
        <w:bidi w:val="0"/>
        <w:spacing w:before="281" w:beforeAutospacing="0" w:after="281" w:afterAutospacing="0"/>
        <w:jc w:val="left"/>
        <w:rPr>
          <w:rFonts w:ascii="Calibri" w:hAnsi="Calibri" w:eastAsia="Calibri" w:cs="Calibri"/>
          <w:b/>
          <w:bCs/>
          <w:sz w:val="36"/>
          <w:szCs w:val="36"/>
          <w:lang w:val="vi-VN"/>
        </w:rPr>
      </w:pPr>
      <w:r>
        <w:rPr>
          <w:rFonts w:hint="default" w:ascii="Calibri" w:hAnsi="Calibri" w:eastAsia="Calibri" w:cs="Calibri"/>
          <w:b/>
          <w:bCs/>
          <w:sz w:val="36"/>
          <w:szCs w:val="36"/>
          <w:lang w:val="en-US"/>
        </w:rPr>
        <w:t>4</w:t>
      </w:r>
      <w:r>
        <w:rPr>
          <w:rFonts w:ascii="Calibri" w:hAnsi="Calibri" w:eastAsia="Calibri" w:cs="Calibri"/>
          <w:b/>
          <w:bCs/>
          <w:sz w:val="36"/>
          <w:szCs w:val="36"/>
          <w:lang w:val="vi-VN"/>
        </w:rPr>
        <w:t>.</w:t>
      </w:r>
      <w:r>
        <w:rPr>
          <w:rFonts w:hint="default" w:ascii="Calibri" w:hAnsi="Calibri" w:eastAsia="Calibri" w:cs="Calibri"/>
          <w:b/>
          <w:bCs/>
          <w:sz w:val="36"/>
          <w:szCs w:val="36"/>
          <w:lang w:val="en-US"/>
        </w:rPr>
        <w:t>1</w:t>
      </w:r>
      <w:r>
        <w:rPr>
          <w:rFonts w:ascii="Calibri" w:hAnsi="Calibri" w:eastAsia="Calibri" w:cs="Calibri"/>
          <w:b/>
          <w:bCs/>
          <w:sz w:val="36"/>
          <w:szCs w:val="36"/>
          <w:lang w:val="vi-VN"/>
        </w:rPr>
        <w:t>.3 Quan hệ giữa các bảng</w:t>
      </w:r>
    </w:p>
    <w:p xmlns:wp14="http://schemas.microsoft.com/office/word/2010/wordml" w14:paraId="29CE43A6" wp14:textId="77777777">
      <w:pPr>
        <w:pStyle w:val="249"/>
        <w:numPr>
          <w:ilvl w:val="0"/>
          <w:numId w:val="28"/>
        </w:numPr>
        <w:bidi w:val="0"/>
        <w:spacing w:before="240" w:beforeAutospacing="0" w:after="240" w:afterAutospacing="0"/>
        <w:jc w:val="left"/>
        <w:rPr>
          <w:rFonts w:ascii="Calibri" w:hAnsi="Calibri" w:eastAsia="Calibri" w:cs="Calibri"/>
          <w:sz w:val="32"/>
          <w:szCs w:val="32"/>
          <w:lang w:val="vi-VN"/>
        </w:rPr>
      </w:pPr>
      <w:r>
        <w:rPr>
          <w:rFonts w:ascii="Consolas" w:hAnsi="Consolas" w:eastAsia="Consolas" w:cs="Consolas"/>
          <w:sz w:val="32"/>
          <w:szCs w:val="32"/>
          <w:lang w:val="vi-VN"/>
        </w:rPr>
        <w:t>danh_muc (1) — (n) sach</w:t>
      </w:r>
      <w:r>
        <w:rPr>
          <w:rFonts w:ascii="Calibri" w:hAnsi="Calibri" w:eastAsia="Calibri" w:cs="Calibri"/>
          <w:sz w:val="32"/>
          <w:szCs w:val="32"/>
          <w:lang w:val="vi-VN"/>
        </w:rPr>
        <w:t>: một danh mục có nhiều sách</w:t>
      </w:r>
    </w:p>
    <w:p xmlns:wp14="http://schemas.microsoft.com/office/word/2010/wordml" w14:paraId="1E481BA0" wp14:textId="77777777">
      <w:pPr>
        <w:pStyle w:val="249"/>
        <w:numPr>
          <w:ilvl w:val="0"/>
          <w:numId w:val="28"/>
        </w:numPr>
        <w:bidi w:val="0"/>
        <w:spacing w:before="240" w:beforeAutospacing="0" w:after="240" w:afterAutospacing="0"/>
        <w:jc w:val="left"/>
        <w:rPr>
          <w:rFonts w:ascii="Calibri" w:hAnsi="Calibri" w:eastAsia="Calibri" w:cs="Calibri"/>
          <w:sz w:val="32"/>
          <w:szCs w:val="32"/>
          <w:lang w:val="vi-VN"/>
        </w:rPr>
      </w:pPr>
      <w:r>
        <w:rPr>
          <w:rFonts w:ascii="Consolas" w:hAnsi="Consolas" w:eastAsia="Consolas" w:cs="Consolas"/>
          <w:sz w:val="32"/>
          <w:szCs w:val="32"/>
          <w:lang w:val="vi-VN"/>
        </w:rPr>
        <w:t>sach (1) — (n) ban_sao_sach</w:t>
      </w:r>
      <w:r>
        <w:rPr>
          <w:rFonts w:ascii="Calibri" w:hAnsi="Calibri" w:eastAsia="Calibri" w:cs="Calibri"/>
          <w:sz w:val="32"/>
          <w:szCs w:val="32"/>
          <w:lang w:val="vi-VN"/>
        </w:rPr>
        <w:t>: một đầu sách có nhiều bản sao</w:t>
      </w:r>
    </w:p>
    <w:p xmlns:wp14="http://schemas.microsoft.com/office/word/2010/wordml" w14:paraId="1D042643" wp14:textId="77777777">
      <w:pPr>
        <w:pStyle w:val="249"/>
        <w:numPr>
          <w:ilvl w:val="0"/>
          <w:numId w:val="28"/>
        </w:numPr>
        <w:bidi w:val="0"/>
        <w:spacing w:before="240" w:beforeAutospacing="0" w:after="240" w:afterAutospacing="0"/>
        <w:jc w:val="left"/>
        <w:rPr>
          <w:rFonts w:ascii="Calibri" w:hAnsi="Calibri" w:eastAsia="Calibri" w:cs="Calibri"/>
          <w:sz w:val="32"/>
          <w:szCs w:val="32"/>
          <w:lang w:val="vi-VN"/>
        </w:rPr>
      </w:pPr>
      <w:r>
        <w:rPr>
          <w:rFonts w:ascii="Consolas" w:hAnsi="Consolas" w:eastAsia="Consolas" w:cs="Consolas"/>
          <w:sz w:val="32"/>
          <w:szCs w:val="32"/>
          <w:lang w:val="vi-VN"/>
        </w:rPr>
        <w:t>ban_doc (1) — (n) phieu_muon</w:t>
      </w:r>
      <w:r>
        <w:rPr>
          <w:rFonts w:ascii="Calibri" w:hAnsi="Calibri" w:eastAsia="Calibri" w:cs="Calibri"/>
          <w:sz w:val="32"/>
          <w:szCs w:val="32"/>
          <w:lang w:val="vi-VN"/>
        </w:rPr>
        <w:t>: một bạn đọc có thể có nhiều phiếu mượn</w:t>
      </w:r>
    </w:p>
    <w:p xmlns:wp14="http://schemas.microsoft.com/office/word/2010/wordml" w14:paraId="630B7886" wp14:textId="77777777">
      <w:pPr>
        <w:pStyle w:val="249"/>
        <w:numPr>
          <w:ilvl w:val="0"/>
          <w:numId w:val="28"/>
        </w:numPr>
        <w:bidi w:val="0"/>
        <w:spacing w:before="240" w:beforeAutospacing="0" w:after="240" w:afterAutospacing="0"/>
        <w:jc w:val="left"/>
        <w:rPr>
          <w:rFonts w:ascii="Calibri" w:hAnsi="Calibri" w:eastAsia="Calibri" w:cs="Calibri"/>
          <w:sz w:val="32"/>
          <w:szCs w:val="32"/>
          <w:lang w:val="vi-VN"/>
        </w:rPr>
      </w:pPr>
      <w:r>
        <w:rPr>
          <w:rFonts w:ascii="Consolas" w:hAnsi="Consolas" w:eastAsia="Consolas" w:cs="Consolas"/>
          <w:sz w:val="32"/>
          <w:szCs w:val="32"/>
          <w:lang w:val="vi-VN"/>
        </w:rPr>
        <w:t>phieu_muon (1) — (n) chi_tiet_muon</w:t>
      </w:r>
      <w:r>
        <w:rPr>
          <w:rFonts w:ascii="Calibri" w:hAnsi="Calibri" w:eastAsia="Calibri" w:cs="Calibri"/>
          <w:sz w:val="32"/>
          <w:szCs w:val="32"/>
          <w:lang w:val="vi-VN"/>
        </w:rPr>
        <w:t>: một phiếu mượn gồm nhiều bản sao</w:t>
      </w:r>
    </w:p>
    <w:p xmlns:wp14="http://schemas.microsoft.com/office/word/2010/wordml" w14:paraId="765E471C" wp14:textId="77777777">
      <w:pPr>
        <w:pStyle w:val="249"/>
        <w:numPr>
          <w:ilvl w:val="0"/>
          <w:numId w:val="28"/>
        </w:numPr>
        <w:bidi w:val="0"/>
        <w:spacing w:before="240" w:beforeAutospacing="0" w:after="240" w:afterAutospacing="0"/>
        <w:jc w:val="left"/>
        <w:rPr>
          <w:rFonts w:ascii="Calibri" w:hAnsi="Calibri" w:eastAsia="Calibri" w:cs="Calibri"/>
          <w:sz w:val="32"/>
          <w:szCs w:val="32"/>
          <w:lang w:val="vi-VN"/>
        </w:rPr>
      </w:pPr>
      <w:r>
        <w:rPr>
          <w:rFonts w:ascii="Consolas" w:hAnsi="Consolas" w:eastAsia="Consolas" w:cs="Consolas"/>
          <w:sz w:val="32"/>
          <w:szCs w:val="32"/>
          <w:lang w:val="vi-VN"/>
        </w:rPr>
        <w:t>ban_sao_sach (1) — (n) chi_tiet_muon</w:t>
      </w:r>
      <w:r>
        <w:rPr>
          <w:rFonts w:ascii="Calibri" w:hAnsi="Calibri" w:eastAsia="Calibri" w:cs="Calibri"/>
          <w:sz w:val="32"/>
          <w:szCs w:val="32"/>
          <w:lang w:val="vi-VN"/>
        </w:rPr>
        <w:t>: một bản sao có thể được mượn nhiều lần theo thời gian (nhưng chỉ một lượt “đang mượn” tại một thời điểm)</w:t>
      </w:r>
    </w:p>
    <w:p xmlns:wp14="http://schemas.microsoft.com/office/word/2010/wordml" w14:paraId="320C84F9" wp14:textId="77777777">
      <w:pPr>
        <w:pStyle w:val="249"/>
        <w:numPr>
          <w:ilvl w:val="0"/>
          <w:numId w:val="28"/>
        </w:numPr>
        <w:bidi w:val="0"/>
        <w:spacing w:before="240" w:beforeAutospacing="0" w:after="240" w:afterAutospacing="0"/>
        <w:jc w:val="left"/>
        <w:rPr>
          <w:rFonts w:ascii="Calibri" w:hAnsi="Calibri" w:eastAsia="Calibri" w:cs="Calibri"/>
          <w:sz w:val="32"/>
          <w:szCs w:val="32"/>
          <w:lang w:val="vi-VN"/>
        </w:rPr>
      </w:pPr>
      <w:r>
        <w:rPr>
          <w:rFonts w:ascii="Consolas" w:hAnsi="Consolas" w:eastAsia="Consolas" w:cs="Consolas"/>
          <w:sz w:val="32"/>
          <w:szCs w:val="32"/>
          <w:lang w:val="vi-VN"/>
        </w:rPr>
        <w:t>phieu_muon (1) — (n) tien_phat</w:t>
      </w:r>
      <w:r>
        <w:rPr>
          <w:rFonts w:ascii="Calibri" w:hAnsi="Calibri" w:eastAsia="Calibri" w:cs="Calibri"/>
          <w:sz w:val="32"/>
          <w:szCs w:val="32"/>
          <w:lang w:val="vi-VN"/>
        </w:rPr>
        <w:t>: một phiếu mượn có thể phát sinh nhiều tiền phạt theo từng bản sao</w:t>
      </w:r>
    </w:p>
    <w:p xmlns:wp14="http://schemas.microsoft.com/office/word/2010/wordml" w14:paraId="0A465078" wp14:textId="77777777">
      <w:pPr>
        <w:pStyle w:val="4"/>
        <w:bidi w:val="0"/>
        <w:spacing w:before="281" w:beforeAutospacing="0" w:after="281" w:afterAutospacing="0"/>
        <w:jc w:val="left"/>
        <w:rPr>
          <w:rFonts w:ascii="Calibri" w:hAnsi="Calibri" w:eastAsia="Calibri" w:cs="Calibri"/>
          <w:b/>
          <w:bCs/>
          <w:sz w:val="36"/>
          <w:szCs w:val="36"/>
          <w:lang w:val="vi-VN"/>
        </w:rPr>
      </w:pPr>
      <w:r>
        <w:rPr>
          <w:rFonts w:hint="default" w:ascii="Calibri" w:hAnsi="Calibri" w:eastAsia="Calibri" w:cs="Calibri"/>
          <w:b/>
          <w:bCs/>
          <w:sz w:val="36"/>
          <w:szCs w:val="36"/>
          <w:lang w:val="en-US"/>
        </w:rPr>
        <w:t>4</w:t>
      </w:r>
      <w:r>
        <w:rPr>
          <w:rFonts w:ascii="Calibri" w:hAnsi="Calibri" w:eastAsia="Calibri" w:cs="Calibri"/>
          <w:b/>
          <w:bCs/>
          <w:sz w:val="36"/>
          <w:szCs w:val="36"/>
          <w:lang w:val="vi-VN"/>
        </w:rPr>
        <w:t>.</w:t>
      </w:r>
      <w:r>
        <w:rPr>
          <w:rFonts w:hint="default" w:ascii="Calibri" w:hAnsi="Calibri" w:eastAsia="Calibri" w:cs="Calibri"/>
          <w:b/>
          <w:bCs/>
          <w:sz w:val="36"/>
          <w:szCs w:val="36"/>
          <w:lang w:val="en-US"/>
        </w:rPr>
        <w:t>1</w:t>
      </w:r>
      <w:r>
        <w:rPr>
          <w:rFonts w:ascii="Calibri" w:hAnsi="Calibri" w:eastAsia="Calibri" w:cs="Calibri"/>
          <w:b/>
          <w:bCs/>
          <w:sz w:val="36"/>
          <w:szCs w:val="36"/>
          <w:lang w:val="vi-VN"/>
        </w:rPr>
        <w:t>.4 Ràng buộc và đảm bảo toàn vẹn dữ liệu</w:t>
      </w:r>
    </w:p>
    <w:p xmlns:wp14="http://schemas.microsoft.com/office/word/2010/wordml" w14:paraId="0CBBE909" wp14:textId="77777777">
      <w:pPr>
        <w:bidi w:val="0"/>
        <w:spacing w:before="240" w:beforeAutospacing="0" w:after="240" w:afterAutospacing="0"/>
        <w:jc w:val="left"/>
      </w:pPr>
      <w:r>
        <w:rPr>
          <w:rFonts w:ascii="Calibri" w:hAnsi="Calibri" w:eastAsia="Calibri" w:cs="Calibri"/>
          <w:sz w:val="32"/>
          <w:szCs w:val="32"/>
          <w:lang w:val="vi-VN"/>
        </w:rPr>
        <w:t>Để đảm bảo dữ liệu đúng theo nghiệp vụ, hệ thống sử dụng các cơ chế:</w:t>
      </w:r>
    </w:p>
    <w:p xmlns:wp14="http://schemas.microsoft.com/office/word/2010/wordml" w14:paraId="04E97032" wp14:textId="77777777">
      <w:pPr>
        <w:pStyle w:val="249"/>
        <w:numPr>
          <w:ilvl w:val="0"/>
          <w:numId w:val="29"/>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b/>
          <w:bCs/>
          <w:sz w:val="32"/>
          <w:szCs w:val="32"/>
          <w:lang w:val="vi-VN"/>
        </w:rPr>
        <w:t>PK/FK</w:t>
      </w:r>
      <w:r>
        <w:rPr>
          <w:rFonts w:ascii="Calibri" w:hAnsi="Calibri" w:eastAsia="Calibri" w:cs="Calibri"/>
          <w:sz w:val="32"/>
          <w:szCs w:val="32"/>
          <w:lang w:val="vi-VN"/>
        </w:rPr>
        <w:t xml:space="preserve"> để đảm bảo liên kết dữ liệu hợp lệ giữa các bảng</w:t>
      </w:r>
    </w:p>
    <w:p xmlns:wp14="http://schemas.microsoft.com/office/word/2010/wordml" w14:paraId="6E8C81BC" wp14:textId="77777777">
      <w:pPr>
        <w:pStyle w:val="249"/>
        <w:numPr>
          <w:ilvl w:val="0"/>
          <w:numId w:val="29"/>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b/>
          <w:bCs/>
          <w:sz w:val="32"/>
          <w:szCs w:val="32"/>
          <w:lang w:val="vi-VN"/>
        </w:rPr>
        <w:t>CHECK constraint</w:t>
      </w:r>
      <w:r>
        <w:rPr>
          <w:rFonts w:ascii="Calibri" w:hAnsi="Calibri" w:eastAsia="Calibri" w:cs="Calibri"/>
          <w:sz w:val="32"/>
          <w:szCs w:val="32"/>
          <w:lang w:val="vi-VN"/>
        </w:rPr>
        <w:t xml:space="preserve"> để kiểm soát giá trị hợp lệ (vai trò, trạng thái, số lần gia hạn, ngày hẹn trả…)</w:t>
      </w:r>
    </w:p>
    <w:p xmlns:wp14="http://schemas.microsoft.com/office/word/2010/wordml" w14:paraId="69BBA691" wp14:textId="77777777">
      <w:pPr>
        <w:pStyle w:val="249"/>
        <w:numPr>
          <w:ilvl w:val="0"/>
          <w:numId w:val="29"/>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b/>
          <w:bCs/>
          <w:sz w:val="32"/>
          <w:szCs w:val="32"/>
          <w:lang w:val="vi-VN"/>
        </w:rPr>
        <w:t>Index</w:t>
      </w:r>
      <w:r>
        <w:rPr>
          <w:rFonts w:ascii="Calibri" w:hAnsi="Calibri" w:eastAsia="Calibri" w:cs="Calibri"/>
          <w:sz w:val="32"/>
          <w:szCs w:val="32"/>
          <w:lang w:val="vi-VN"/>
        </w:rPr>
        <w:t xml:space="preserve"> cho các cột tìm kiếm thường xuyên như tiêu đề, tác giả, ISBN, mã bản sao, trạng thái</w:t>
      </w:r>
    </w:p>
    <w:p xmlns:wp14="http://schemas.microsoft.com/office/word/2010/wordml" w14:paraId="438C2D87" wp14:textId="77777777">
      <w:pPr>
        <w:pStyle w:val="249"/>
        <w:numPr>
          <w:ilvl w:val="0"/>
          <w:numId w:val="29"/>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b/>
          <w:bCs/>
          <w:sz w:val="32"/>
          <w:szCs w:val="32"/>
          <w:lang w:val="vi-VN"/>
        </w:rPr>
        <w:t>Trigger/Procedure</w:t>
      </w:r>
      <w:r>
        <w:rPr>
          <w:rFonts w:ascii="Calibri" w:hAnsi="Calibri" w:eastAsia="Calibri" w:cs="Calibri"/>
          <w:sz w:val="32"/>
          <w:szCs w:val="32"/>
          <w:lang w:val="vi-VN"/>
        </w:rPr>
        <w:t xml:space="preserve"> để tự động:</w:t>
      </w:r>
    </w:p>
    <w:p xmlns:wp14="http://schemas.microsoft.com/office/word/2010/wordml" w14:paraId="5A435E4D" wp14:textId="77777777">
      <w:pPr>
        <w:pStyle w:val="249"/>
        <w:numPr>
          <w:ilvl w:val="1"/>
          <w:numId w:val="29"/>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sz w:val="32"/>
          <w:szCs w:val="32"/>
          <w:lang w:val="vi-VN"/>
        </w:rPr>
        <w:t>chuyển trạng thái bản sao khi mượn/trả</w:t>
      </w:r>
    </w:p>
    <w:p xmlns:wp14="http://schemas.microsoft.com/office/word/2010/wordml" w14:paraId="2A83763B" wp14:textId="77777777">
      <w:pPr>
        <w:pStyle w:val="249"/>
        <w:numPr>
          <w:ilvl w:val="1"/>
          <w:numId w:val="29"/>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sz w:val="32"/>
          <w:szCs w:val="32"/>
          <w:lang w:val="vi-VN"/>
        </w:rPr>
        <w:t>giới hạn mỗi phiếu tối đa 5 cuốn</w:t>
      </w:r>
    </w:p>
    <w:p xmlns:wp14="http://schemas.microsoft.com/office/word/2010/wordml" w14:paraId="7E63F15A" wp14:textId="77777777">
      <w:pPr>
        <w:pStyle w:val="249"/>
        <w:numPr>
          <w:ilvl w:val="1"/>
          <w:numId w:val="29"/>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sz w:val="32"/>
          <w:szCs w:val="32"/>
          <w:lang w:val="vi-VN"/>
        </w:rPr>
        <w:t>tính tiền phạt khi trả trễ hạn (2000/ngày)</w:t>
      </w:r>
    </w:p>
    <w:p xmlns:wp14="http://schemas.microsoft.com/office/word/2010/wordml" w14:paraId="24EC097A" wp14:textId="77777777">
      <w:pPr>
        <w:pStyle w:val="249"/>
        <w:numPr>
          <w:ilvl w:val="1"/>
          <w:numId w:val="29"/>
        </w:numPr>
        <w:bidi w:val="0"/>
        <w:spacing w:before="240" w:beforeAutospacing="0" w:after="240" w:afterAutospacing="0"/>
        <w:jc w:val="left"/>
        <w:rPr>
          <w:rFonts w:ascii="Calibri" w:hAnsi="Calibri" w:eastAsia="Calibri" w:cs="Calibri"/>
          <w:sz w:val="32"/>
          <w:szCs w:val="32"/>
          <w:lang w:val="vi-VN"/>
        </w:rPr>
      </w:pPr>
      <w:r>
        <w:rPr>
          <w:rFonts w:ascii="Calibri" w:hAnsi="Calibri" w:eastAsia="Calibri" w:cs="Calibri"/>
          <w:sz w:val="32"/>
          <w:szCs w:val="32"/>
          <w:lang w:val="vi-VN"/>
        </w:rPr>
        <w:t>đóng phiếu khi đã trả hết các bản sao</w:t>
      </w:r>
    </w:p>
    <w:p xmlns:wp14="http://schemas.microsoft.com/office/word/2010/wordml" w14:paraId="6B423C35" wp14:textId="77777777">
      <w:pPr>
        <w:bidi w:val="0"/>
        <w:spacing w:before="240" w:beforeAutospacing="0" w:after="240" w:afterAutospacing="0"/>
        <w:jc w:val="left"/>
        <w:rPr>
          <w:rFonts w:ascii="Calibri" w:hAnsi="Calibri" w:eastAsia="Calibri" w:cs="Calibri"/>
          <w:sz w:val="32"/>
          <w:szCs w:val="32"/>
          <w:lang w:val="vi-VN"/>
        </w:rPr>
      </w:pPr>
    </w:p>
    <w:p xmlns:wp14="http://schemas.microsoft.com/office/word/2010/wordml" w14:paraId="1EE56640" wp14:textId="77777777">
      <w:pPr>
        <w:bidi w:val="0"/>
        <w:spacing w:before="240" w:beforeAutospacing="0" w:after="240" w:afterAutospacing="0"/>
        <w:jc w:val="left"/>
        <w:rPr>
          <w:rFonts w:ascii="Calibri" w:hAnsi="Calibri" w:eastAsia="Calibri" w:cs="Calibri"/>
          <w:sz w:val="32"/>
          <w:szCs w:val="32"/>
          <w:lang w:val="vi-VN"/>
        </w:rPr>
      </w:pPr>
    </w:p>
    <w:p xmlns:wp14="http://schemas.microsoft.com/office/word/2010/wordml" w14:paraId="1486AC63" wp14:textId="77777777">
      <w:pPr>
        <w:suppressLineNumbers w:val="0"/>
        <w:bidi w:val="0"/>
        <w:jc w:val="left"/>
        <w:rPr>
          <w:rFonts w:ascii="Calibri" w:hAnsi="Calibri" w:eastAsia="Calibri" w:cs="Calibri"/>
          <w:b/>
          <w:bCs/>
          <w:sz w:val="32"/>
          <w:szCs w:val="32"/>
          <w:lang w:val="vi-VN"/>
        </w:rPr>
      </w:pPr>
      <w:r>
        <w:rPr>
          <w:rFonts w:hint="default" w:ascii="Calibri" w:hAnsi="Calibri" w:eastAsia="Calibri" w:cs="Calibri"/>
          <w:b/>
          <w:bCs/>
          <w:sz w:val="40"/>
          <w:szCs w:val="40"/>
          <w:lang w:val="en-US"/>
        </w:rPr>
        <w:t>4</w:t>
      </w:r>
      <w:r>
        <w:rPr>
          <w:rFonts w:ascii="Calibri" w:hAnsi="Calibri" w:eastAsia="Calibri" w:cs="Calibri"/>
          <w:b/>
          <w:bCs/>
          <w:sz w:val="40"/>
          <w:szCs w:val="40"/>
          <w:lang w:val="vi-VN"/>
        </w:rPr>
        <w:t>.</w:t>
      </w:r>
      <w:r>
        <w:rPr>
          <w:rFonts w:hint="default" w:ascii="Calibri" w:hAnsi="Calibri" w:eastAsia="Calibri" w:cs="Calibri"/>
          <w:b/>
          <w:bCs/>
          <w:sz w:val="40"/>
          <w:szCs w:val="40"/>
          <w:lang w:val="en-US"/>
        </w:rPr>
        <w:t>2</w:t>
      </w:r>
      <w:r>
        <w:rPr>
          <w:rFonts w:ascii="Calibri" w:hAnsi="Calibri" w:eastAsia="Calibri" w:cs="Calibri"/>
          <w:b/>
          <w:bCs/>
          <w:sz w:val="40"/>
          <w:szCs w:val="40"/>
          <w:lang w:val="vi-VN"/>
        </w:rPr>
        <w:t xml:space="preserve"> Thiết kế bảng dữ liệu</w:t>
      </w:r>
    </w:p>
    <w:p xmlns:wp14="http://schemas.microsoft.com/office/word/2010/wordml" w14:paraId="263DA7F7" wp14:textId="77777777">
      <w:pPr>
        <w:pStyle w:val="4"/>
        <w:bidi w:val="0"/>
        <w:spacing w:before="281" w:beforeAutospacing="0" w:after="281" w:afterAutospacing="0"/>
        <w:jc w:val="left"/>
        <w:rPr>
          <w:rFonts w:ascii="Calibri" w:hAnsi="Calibri" w:eastAsia="Calibri" w:cs="Calibri"/>
          <w:b/>
          <w:bCs/>
          <w:sz w:val="36"/>
          <w:szCs w:val="36"/>
          <w:lang w:val="en-US"/>
        </w:rPr>
      </w:pPr>
      <w:r>
        <w:rPr>
          <w:rFonts w:hint="default" w:ascii="Calibri" w:hAnsi="Calibri" w:eastAsia="Calibri" w:cs="Calibri"/>
          <w:b/>
          <w:bCs/>
          <w:sz w:val="36"/>
          <w:szCs w:val="36"/>
          <w:lang w:val="en-US"/>
        </w:rPr>
        <w:t>4</w:t>
      </w:r>
      <w:r>
        <w:rPr>
          <w:rFonts w:ascii="Calibri" w:hAnsi="Calibri" w:eastAsia="Calibri" w:cs="Calibri"/>
          <w:b/>
          <w:bCs/>
          <w:sz w:val="36"/>
          <w:szCs w:val="36"/>
          <w:lang w:val="en-US"/>
        </w:rPr>
        <w:t>.</w:t>
      </w:r>
      <w:r>
        <w:rPr>
          <w:rFonts w:hint="default" w:ascii="Calibri" w:hAnsi="Calibri" w:eastAsia="Calibri" w:cs="Calibri"/>
          <w:b/>
          <w:bCs/>
          <w:sz w:val="36"/>
          <w:szCs w:val="36"/>
          <w:lang w:val="en-US"/>
        </w:rPr>
        <w:t>2</w:t>
      </w:r>
      <w:r>
        <w:rPr>
          <w:rFonts w:ascii="Calibri" w:hAnsi="Calibri" w:eastAsia="Calibri" w:cs="Calibri"/>
          <w:b/>
          <w:bCs/>
          <w:sz w:val="36"/>
          <w:szCs w:val="36"/>
          <w:lang w:val="en-US"/>
        </w:rPr>
        <w:t xml:space="preserve">.1 Bảng </w:t>
      </w:r>
      <w:r>
        <w:rPr>
          <w:rFonts w:ascii="Consolas" w:hAnsi="Consolas" w:eastAsia="Consolas" w:cs="Consolas"/>
          <w:b/>
          <w:bCs/>
          <w:sz w:val="36"/>
          <w:szCs w:val="36"/>
          <w:lang w:val="en-US"/>
        </w:rPr>
        <w:t>tai_khoan_nguoi_dung</w:t>
      </w:r>
      <w:r>
        <w:rPr>
          <w:rFonts w:ascii="Calibri" w:hAnsi="Calibri" w:eastAsia="Calibri" w:cs="Calibri"/>
          <w:b/>
          <w:bCs/>
          <w:sz w:val="36"/>
          <w:szCs w:val="36"/>
          <w:lang w:val="en-US"/>
        </w:rPr>
        <w:t xml:space="preserve"> (Tài khoản người dùng)</w:t>
      </w:r>
    </w:p>
    <w:p xmlns:wp14="http://schemas.microsoft.com/office/word/2010/wordml" w14:paraId="7E67DECC" wp14:textId="77777777">
      <w:pPr>
        <w:bidi w:val="0"/>
        <w:spacing w:before="240" w:beforeAutospacing="0" w:after="240" w:afterAutospacing="0"/>
        <w:jc w:val="left"/>
      </w:pPr>
      <w:r>
        <w:rPr>
          <w:rFonts w:ascii="Calibri" w:hAnsi="Calibri" w:eastAsia="Calibri" w:cs="Calibri"/>
          <w:b/>
          <w:bCs/>
          <w:sz w:val="32"/>
          <w:szCs w:val="32"/>
          <w:lang w:val="en-US"/>
        </w:rPr>
        <w:t>Mục đích:</w:t>
      </w:r>
      <w:r>
        <w:rPr>
          <w:rFonts w:ascii="Calibri" w:hAnsi="Calibri" w:eastAsia="Calibri" w:cs="Calibri"/>
          <w:sz w:val="32"/>
          <w:szCs w:val="32"/>
          <w:lang w:val="en-US"/>
        </w:rPr>
        <w:t xml:space="preserve"> Lưu tài khoản đăng nhập/đăng ký và phân quyền sử dụng hệ thống.</w:t>
      </w:r>
    </w:p>
    <w:p xmlns:wp14="http://schemas.microsoft.com/office/word/2010/wordml" w14:paraId="05358F8C" wp14:textId="77777777"/>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1986"/>
        <w:gridCol w:w="1761"/>
        <w:gridCol w:w="3326"/>
      </w:tblGrid>
      <w:tr xmlns:wp14="http://schemas.microsoft.com/office/word/2010/wordml" w14:paraId="7612DB9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265" w:type="dxa"/>
            <w:vAlign w:val="center"/>
          </w:tcPr>
          <w:p w14:paraId="611FE778" wp14:textId="77777777">
            <w:pPr>
              <w:widowControl w:val="0"/>
              <w:bidi w:val="0"/>
              <w:spacing w:before="0" w:beforeAutospacing="0" w:after="0" w:afterAutospacing="0"/>
              <w:jc w:val="center"/>
              <w:rPr>
                <w:b/>
                <w:bCs/>
                <w:sz w:val="28"/>
                <w:szCs w:val="28"/>
              </w:rPr>
            </w:pPr>
            <w:r>
              <w:rPr>
                <w:b/>
                <w:bCs/>
                <w:sz w:val="28"/>
                <w:szCs w:val="28"/>
              </w:rPr>
              <w:t>Tên thuộc tính</w:t>
            </w:r>
          </w:p>
        </w:tc>
        <w:tc>
          <w:tcPr>
            <w:tcW w:w="2265" w:type="dxa"/>
            <w:vAlign w:val="center"/>
          </w:tcPr>
          <w:tbl>
            <w:tblPr>
              <w:tblStyle w:val="12"/>
              <w:tblW w:w="0" w:type="auto"/>
              <w:tblInd w:w="0" w:type="dxa"/>
              <w:tblLayout w:type="autofit"/>
              <w:tblCellMar>
                <w:top w:w="0" w:type="dxa"/>
                <w:left w:w="108" w:type="dxa"/>
                <w:bottom w:w="0" w:type="dxa"/>
                <w:right w:w="108" w:type="dxa"/>
              </w:tblCellMar>
            </w:tblPr>
            <w:tblGrid>
              <w:gridCol w:w="1770"/>
            </w:tblGrid>
            <w:tr w14:paraId="1EB3BED4" wp14:textId="77777777">
              <w:tblPrEx>
                <w:tblCellMar>
                  <w:top w:w="0" w:type="dxa"/>
                  <w:left w:w="108" w:type="dxa"/>
                  <w:bottom w:w="0" w:type="dxa"/>
                  <w:right w:w="108" w:type="dxa"/>
                </w:tblCellMar>
              </w:tblPrEx>
              <w:trPr>
                <w:trHeight w:val="300" w:hRule="atLeast"/>
              </w:trPr>
              <w:tc>
                <w:tcPr>
                  <w:tcW w:w="2055" w:type="dxa"/>
                  <w:vAlign w:val="center"/>
                </w:tcPr>
                <w:p w14:paraId="3C3A6E97" wp14:textId="77777777">
                  <w:pPr>
                    <w:bidi w:val="0"/>
                    <w:jc w:val="center"/>
                    <w:rPr>
                      <w:sz w:val="28"/>
                      <w:szCs w:val="28"/>
                    </w:rPr>
                  </w:pPr>
                </w:p>
              </w:tc>
            </w:tr>
            <w:tr w14:paraId="05BC55B2" wp14:textId="77777777">
              <w:tblPrEx>
                <w:tblCellMar>
                  <w:top w:w="0" w:type="dxa"/>
                  <w:left w:w="108" w:type="dxa"/>
                  <w:bottom w:w="0" w:type="dxa"/>
                  <w:right w:w="108" w:type="dxa"/>
                </w:tblCellMar>
              </w:tblPrEx>
              <w:trPr>
                <w:trHeight w:val="300" w:hRule="atLeast"/>
              </w:trPr>
              <w:tc>
                <w:tcPr>
                  <w:tcW w:w="2055" w:type="dxa"/>
                  <w:vAlign w:val="center"/>
                </w:tcPr>
                <w:p w14:paraId="419F1934" wp14:textId="77777777">
                  <w:pPr>
                    <w:bidi w:val="0"/>
                    <w:spacing w:before="0" w:beforeAutospacing="0" w:after="0" w:afterAutospacing="0"/>
                    <w:jc w:val="center"/>
                    <w:rPr>
                      <w:b/>
                      <w:bCs/>
                      <w:sz w:val="28"/>
                      <w:szCs w:val="28"/>
                    </w:rPr>
                  </w:pPr>
                  <w:r>
                    <w:rPr>
                      <w:b/>
                      <w:bCs/>
                      <w:sz w:val="28"/>
                      <w:szCs w:val="28"/>
                    </w:rPr>
                    <w:t>Kiểu dữ liệu</w:t>
                  </w:r>
                </w:p>
              </w:tc>
            </w:tr>
          </w:tbl>
          <w:p w14:paraId="38B37603" wp14:textId="77777777">
            <w:pPr>
              <w:widowControl w:val="0"/>
              <w:bidi w:val="0"/>
              <w:jc w:val="center"/>
              <w:rPr>
                <w:rFonts w:ascii="Calibri" w:hAnsi="Calibri" w:eastAsia="Calibri" w:cs="Calibri"/>
                <w:sz w:val="28"/>
                <w:szCs w:val="28"/>
                <w:lang w:val="en-US"/>
              </w:rPr>
            </w:pPr>
          </w:p>
        </w:tc>
        <w:tc>
          <w:tcPr>
            <w:tcW w:w="2265" w:type="dxa"/>
            <w:vAlign w:val="center"/>
          </w:tcPr>
          <w:p w14:paraId="0AC456BF" wp14:textId="77777777">
            <w:pPr>
              <w:widowControl w:val="0"/>
              <w:bidi w:val="0"/>
              <w:jc w:val="center"/>
              <w:rPr>
                <w:rFonts w:ascii="Calibri" w:hAnsi="Calibri" w:eastAsia="Calibri" w:cs="Calibri"/>
                <w:b/>
                <w:bCs/>
                <w:sz w:val="28"/>
                <w:szCs w:val="28"/>
                <w:lang w:val="en-US"/>
              </w:rPr>
            </w:pPr>
            <w:r>
              <w:rPr>
                <w:rFonts w:ascii="Calibri" w:hAnsi="Calibri" w:eastAsia="Calibri" w:cs="Calibri"/>
                <w:b/>
                <w:bCs/>
                <w:sz w:val="28"/>
                <w:szCs w:val="28"/>
                <w:lang w:val="en-US"/>
              </w:rPr>
              <w:t>Ràng buộc</w:t>
            </w:r>
          </w:p>
        </w:tc>
        <w:tc>
          <w:tcPr>
            <w:tcW w:w="2391" w:type="dxa"/>
            <w:vAlign w:val="center"/>
          </w:tcPr>
          <w:p w14:paraId="100D47B7" wp14:textId="77777777">
            <w:pPr>
              <w:widowControl w:val="0"/>
              <w:bidi w:val="0"/>
              <w:jc w:val="center"/>
              <w:rPr>
                <w:rFonts w:ascii="Calibri" w:hAnsi="Calibri" w:eastAsia="Calibri" w:cs="Calibri"/>
                <w:sz w:val="28"/>
                <w:szCs w:val="28"/>
                <w:lang w:val="en-US"/>
              </w:rPr>
            </w:pPr>
            <w:r>
              <w:rPr>
                <w:rFonts w:ascii="Calibri" w:hAnsi="Calibri" w:eastAsia="Calibri" w:cs="Calibri"/>
                <w:sz w:val="28"/>
                <w:szCs w:val="28"/>
                <w:lang w:val="en-US"/>
              </w:rPr>
              <w:t>Mô tả</w:t>
            </w:r>
          </w:p>
        </w:tc>
      </w:tr>
      <w:tr xmlns:wp14="http://schemas.microsoft.com/office/word/2010/wordml" w14:paraId="39E6F88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265" w:type="dxa"/>
            <w:vAlign w:val="center"/>
          </w:tcPr>
          <w:p w14:paraId="0D1929F1" wp14:textId="77777777">
            <w:pPr>
              <w:widowControl w:val="0"/>
              <w:bidi w:val="0"/>
              <w:jc w:val="center"/>
              <w:rPr>
                <w:rFonts w:ascii="Calibri" w:hAnsi="Calibri" w:eastAsia="Calibri" w:cs="Calibri"/>
                <w:sz w:val="28"/>
                <w:szCs w:val="28"/>
                <w:lang w:val="en-US"/>
              </w:rPr>
            </w:pPr>
            <w:r>
              <w:rPr>
                <w:rFonts w:ascii="Calibri" w:hAnsi="Calibri" w:eastAsia="Calibri" w:cs="Calibri"/>
                <w:sz w:val="28"/>
                <w:szCs w:val="28"/>
                <w:lang w:val="en-US"/>
              </w:rPr>
              <w:t>user_id</w:t>
            </w:r>
          </w:p>
        </w:tc>
        <w:tc>
          <w:tcPr>
            <w:tcW w:w="2265" w:type="dxa"/>
            <w:vAlign w:val="center"/>
          </w:tcPr>
          <w:p w14:paraId="063C31F2" wp14:textId="77777777">
            <w:pPr>
              <w:widowControl w:val="0"/>
              <w:bidi w:val="0"/>
              <w:jc w:val="center"/>
              <w:rPr>
                <w:rFonts w:ascii="Calibri" w:hAnsi="Calibri" w:eastAsia="Calibri" w:cs="Calibri"/>
                <w:sz w:val="28"/>
                <w:szCs w:val="28"/>
                <w:lang w:val="en-US"/>
              </w:rPr>
            </w:pPr>
            <w:r>
              <w:rPr>
                <w:rFonts w:ascii="Calibri" w:hAnsi="Calibri" w:eastAsia="Calibri" w:cs="Calibri"/>
                <w:sz w:val="28"/>
                <w:szCs w:val="28"/>
                <w:lang w:val="en-US"/>
              </w:rPr>
              <w:t>serial</w:t>
            </w:r>
          </w:p>
        </w:tc>
        <w:tc>
          <w:tcPr>
            <w:tcW w:w="2265" w:type="dxa"/>
            <w:vAlign w:val="center"/>
          </w:tcPr>
          <w:tbl>
            <w:tblPr>
              <w:tblStyle w:val="12"/>
              <w:tblW w:w="0" w:type="auto"/>
              <w:tblInd w:w="0" w:type="dxa"/>
              <w:tblLayout w:type="autofit"/>
              <w:tblCellMar>
                <w:top w:w="0" w:type="dxa"/>
                <w:left w:w="108" w:type="dxa"/>
                <w:bottom w:w="0" w:type="dxa"/>
                <w:right w:w="108" w:type="dxa"/>
              </w:tblCellMar>
            </w:tblPr>
            <w:tblGrid>
              <w:gridCol w:w="1545"/>
            </w:tblGrid>
            <w:tr w14:paraId="53AA353E" wp14:textId="77777777">
              <w:tblPrEx>
                <w:tblCellMar>
                  <w:top w:w="0" w:type="dxa"/>
                  <w:left w:w="108" w:type="dxa"/>
                  <w:bottom w:w="0" w:type="dxa"/>
                  <w:right w:w="108" w:type="dxa"/>
                </w:tblCellMar>
              </w:tblPrEx>
              <w:trPr>
                <w:trHeight w:val="300" w:hRule="atLeast"/>
              </w:trPr>
              <w:tc>
                <w:tcPr>
                  <w:tcW w:w="2055" w:type="dxa"/>
                  <w:vAlign w:val="center"/>
                </w:tcPr>
                <w:p w14:paraId="5D6A5DEC" wp14:textId="77777777">
                  <w:pPr>
                    <w:bidi w:val="0"/>
                    <w:rPr>
                      <w:sz w:val="28"/>
                      <w:szCs w:val="28"/>
                    </w:rPr>
                  </w:pPr>
                </w:p>
              </w:tc>
            </w:tr>
            <w:tr w14:paraId="26DE9321" wp14:textId="77777777">
              <w:tblPrEx>
                <w:tblCellMar>
                  <w:top w:w="0" w:type="dxa"/>
                  <w:left w:w="108" w:type="dxa"/>
                  <w:bottom w:w="0" w:type="dxa"/>
                  <w:right w:w="108" w:type="dxa"/>
                </w:tblCellMar>
              </w:tblPrEx>
              <w:trPr>
                <w:trHeight w:val="300" w:hRule="atLeast"/>
              </w:trPr>
              <w:tc>
                <w:tcPr>
                  <w:tcW w:w="2055" w:type="dxa"/>
                  <w:vAlign w:val="center"/>
                </w:tcPr>
                <w:p w14:paraId="4134A360" wp14:textId="77777777">
                  <w:pPr>
                    <w:bidi w:val="0"/>
                    <w:spacing w:before="0" w:beforeAutospacing="0" w:after="0" w:afterAutospacing="0"/>
                    <w:jc w:val="center"/>
                    <w:rPr>
                      <w:sz w:val="28"/>
                      <w:szCs w:val="28"/>
                    </w:rPr>
                  </w:pPr>
                  <w:r>
                    <w:rPr>
                      <w:sz w:val="28"/>
                      <w:szCs w:val="28"/>
                    </w:rPr>
                    <w:t>PK</w:t>
                  </w:r>
                </w:p>
              </w:tc>
            </w:tr>
          </w:tbl>
          <w:p w14:paraId="237A3385" wp14:textId="77777777">
            <w:pPr>
              <w:widowControl w:val="0"/>
              <w:bidi w:val="0"/>
              <w:jc w:val="center"/>
              <w:rPr>
                <w:rFonts w:ascii="Calibri" w:hAnsi="Calibri" w:eastAsia="Calibri" w:cs="Calibri"/>
                <w:sz w:val="28"/>
                <w:szCs w:val="28"/>
                <w:lang w:val="en-US"/>
              </w:rPr>
            </w:pPr>
          </w:p>
        </w:tc>
        <w:tc>
          <w:tcPr>
            <w:tcW w:w="2391" w:type="dxa"/>
            <w:vAlign w:val="center"/>
          </w:tcPr>
          <w:p w14:paraId="6A482BDA" wp14:textId="77777777">
            <w:pPr>
              <w:widowControl w:val="0"/>
              <w:bidi w:val="0"/>
              <w:jc w:val="center"/>
              <w:rPr>
                <w:rFonts w:ascii="Calibri" w:hAnsi="Calibri" w:eastAsia="Calibri" w:cs="Calibri"/>
                <w:sz w:val="28"/>
                <w:szCs w:val="28"/>
                <w:lang w:val="en-US"/>
              </w:rPr>
            </w:pPr>
            <w:r>
              <w:rPr>
                <w:rFonts w:ascii="Calibri" w:hAnsi="Calibri" w:eastAsia="Calibri" w:cs="Calibri"/>
                <w:sz w:val="28"/>
                <w:szCs w:val="28"/>
                <w:lang w:val="en-US"/>
              </w:rPr>
              <w:t>Mã người dùng</w:t>
            </w:r>
          </w:p>
        </w:tc>
      </w:tr>
      <w:tr xmlns:wp14="http://schemas.microsoft.com/office/word/2010/wordml" w14:paraId="4FE4A5F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265" w:type="dxa"/>
            <w:vAlign w:val="center"/>
          </w:tcPr>
          <w:p w14:paraId="49AFF302" wp14:textId="77777777">
            <w:pPr>
              <w:widowControl w:val="0"/>
              <w:bidi w:val="0"/>
              <w:jc w:val="center"/>
              <w:rPr>
                <w:rFonts w:ascii="Calibri" w:hAnsi="Calibri" w:eastAsia="Calibri" w:cs="Calibri"/>
                <w:sz w:val="28"/>
                <w:szCs w:val="28"/>
                <w:lang w:val="en-US"/>
              </w:rPr>
            </w:pPr>
            <w:r>
              <w:rPr>
                <w:rFonts w:ascii="Calibri" w:hAnsi="Calibri" w:eastAsia="Calibri" w:cs="Calibri"/>
                <w:sz w:val="28"/>
                <w:szCs w:val="28"/>
                <w:lang w:val="en-US"/>
              </w:rPr>
              <w:t>ten_dang_nhap</w:t>
            </w:r>
          </w:p>
        </w:tc>
        <w:tc>
          <w:tcPr>
            <w:tcW w:w="2265" w:type="dxa"/>
            <w:vAlign w:val="center"/>
          </w:tcPr>
          <w:p w14:paraId="4F2882DB" wp14:textId="77777777">
            <w:pPr>
              <w:widowControl w:val="0"/>
              <w:bidi w:val="0"/>
              <w:jc w:val="center"/>
            </w:pPr>
            <w:r>
              <w:rPr>
                <w:rFonts w:ascii="Calibri" w:hAnsi="Calibri" w:eastAsia="Calibri" w:cs="Calibri"/>
                <w:sz w:val="28"/>
                <w:szCs w:val="28"/>
                <w:lang w:val="en-US"/>
              </w:rPr>
              <w:t>citext</w:t>
            </w:r>
          </w:p>
        </w:tc>
        <w:tc>
          <w:tcPr>
            <w:tcW w:w="2265" w:type="dxa"/>
            <w:vAlign w:val="center"/>
          </w:tcPr>
          <w:p w14:paraId="3A294E8B" wp14:textId="77777777">
            <w:pPr>
              <w:widowControl w:val="0"/>
              <w:bidi w:val="0"/>
              <w:jc w:val="center"/>
            </w:pPr>
            <w:r>
              <w:rPr>
                <w:rFonts w:ascii="Calibri" w:hAnsi="Calibri" w:eastAsia="Calibri" w:cs="Calibri"/>
                <w:sz w:val="28"/>
                <w:szCs w:val="28"/>
                <w:lang w:val="en-US"/>
              </w:rPr>
              <w:t>NOT NULL, UNIQUE</w:t>
            </w:r>
          </w:p>
        </w:tc>
        <w:tc>
          <w:tcPr>
            <w:tcW w:w="2391" w:type="dxa"/>
            <w:vAlign w:val="center"/>
          </w:tcPr>
          <w:p w14:paraId="5D1C0F24" wp14:textId="77777777">
            <w:pPr>
              <w:widowControl w:val="0"/>
              <w:bidi w:val="0"/>
              <w:jc w:val="center"/>
            </w:pPr>
            <w:r>
              <w:rPr>
                <w:rFonts w:ascii="Calibri" w:hAnsi="Calibri" w:eastAsia="Calibri" w:cs="Calibri"/>
                <w:sz w:val="28"/>
                <w:szCs w:val="28"/>
                <w:lang w:val="en-US"/>
              </w:rPr>
              <w:t>Tên đăng nhập (không phân biệt hoa/thường)</w:t>
            </w:r>
          </w:p>
        </w:tc>
      </w:tr>
      <w:tr xmlns:wp14="http://schemas.microsoft.com/office/word/2010/wordml" w14:paraId="3C2C003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265" w:type="dxa"/>
            <w:vAlign w:val="center"/>
          </w:tcPr>
          <w:p w14:paraId="0B47C7AF" wp14:textId="77777777">
            <w:pPr>
              <w:widowControl w:val="0"/>
              <w:bidi w:val="0"/>
              <w:jc w:val="center"/>
              <w:rPr>
                <w:rFonts w:ascii="Calibri" w:hAnsi="Calibri" w:eastAsia="Calibri" w:cs="Calibri"/>
                <w:sz w:val="28"/>
                <w:szCs w:val="28"/>
                <w:lang w:val="en-US"/>
              </w:rPr>
            </w:pPr>
            <w:r>
              <w:rPr>
                <w:rFonts w:ascii="Calibri" w:hAnsi="Calibri" w:eastAsia="Calibri" w:cs="Calibri"/>
                <w:sz w:val="28"/>
                <w:szCs w:val="28"/>
                <w:lang w:val="en-US"/>
              </w:rPr>
              <w:t>mat_khau_hash</w:t>
            </w:r>
          </w:p>
        </w:tc>
        <w:tc>
          <w:tcPr>
            <w:tcW w:w="2265" w:type="dxa"/>
            <w:vAlign w:val="center"/>
          </w:tcPr>
          <w:p w14:paraId="78B33755" wp14:textId="77777777">
            <w:pPr>
              <w:widowControl w:val="0"/>
              <w:bidi w:val="0"/>
              <w:jc w:val="center"/>
              <w:rPr>
                <w:rFonts w:ascii="Calibri" w:hAnsi="Calibri" w:eastAsia="Calibri" w:cs="Calibri"/>
                <w:sz w:val="28"/>
                <w:szCs w:val="28"/>
                <w:lang w:val="en-US"/>
              </w:rPr>
            </w:pPr>
            <w:r>
              <w:rPr>
                <w:rFonts w:ascii="Calibri" w:hAnsi="Calibri" w:eastAsia="Calibri" w:cs="Calibri"/>
                <w:sz w:val="28"/>
                <w:szCs w:val="28"/>
                <w:lang w:val="en-US"/>
              </w:rPr>
              <w:t>text</w:t>
            </w:r>
          </w:p>
        </w:tc>
        <w:tc>
          <w:tcPr>
            <w:tcW w:w="2265" w:type="dxa"/>
            <w:vAlign w:val="center"/>
          </w:tcPr>
          <w:p w14:paraId="3A73459B" wp14:textId="77777777">
            <w:pPr>
              <w:widowControl w:val="0"/>
              <w:bidi w:val="0"/>
              <w:jc w:val="center"/>
              <w:rPr>
                <w:rFonts w:ascii="Calibri" w:hAnsi="Calibri" w:eastAsia="Calibri" w:cs="Calibri"/>
                <w:sz w:val="28"/>
                <w:szCs w:val="28"/>
                <w:lang w:val="en-US"/>
              </w:rPr>
            </w:pPr>
            <w:r>
              <w:rPr>
                <w:rFonts w:ascii="Calibri" w:hAnsi="Calibri" w:eastAsia="Calibri" w:cs="Calibri"/>
                <w:sz w:val="28"/>
                <w:szCs w:val="28"/>
                <w:lang w:val="en-US"/>
              </w:rPr>
              <w:t>NOT NULL</w:t>
            </w:r>
          </w:p>
        </w:tc>
        <w:tc>
          <w:tcPr>
            <w:tcW w:w="2391" w:type="dxa"/>
            <w:vAlign w:val="center"/>
          </w:tcPr>
          <w:p w14:paraId="30D9CD20" wp14:textId="77777777">
            <w:pPr>
              <w:widowControl w:val="0"/>
              <w:bidi w:val="0"/>
              <w:jc w:val="center"/>
              <w:rPr>
                <w:rFonts w:ascii="Calibri" w:hAnsi="Calibri" w:eastAsia="Calibri" w:cs="Calibri"/>
                <w:sz w:val="28"/>
                <w:szCs w:val="28"/>
                <w:lang w:val="en-US"/>
              </w:rPr>
            </w:pPr>
            <w:r>
              <w:rPr>
                <w:rFonts w:ascii="Calibri" w:hAnsi="Calibri" w:eastAsia="Calibri" w:cs="Calibri"/>
                <w:sz w:val="28"/>
                <w:szCs w:val="28"/>
                <w:lang w:val="en-US"/>
              </w:rPr>
              <w:t>Mật khẩu đã băm</w:t>
            </w:r>
          </w:p>
        </w:tc>
      </w:tr>
      <w:tr xmlns:wp14="http://schemas.microsoft.com/office/word/2010/wordml" w14:paraId="0AE319C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265" w:type="dxa"/>
            <w:vAlign w:val="center"/>
          </w:tcPr>
          <w:p w14:paraId="104EEBF5" wp14:textId="77777777">
            <w:pPr>
              <w:widowControl w:val="0"/>
              <w:bidi w:val="0"/>
              <w:jc w:val="center"/>
              <w:rPr>
                <w:rFonts w:ascii="Calibri" w:hAnsi="Calibri" w:eastAsia="Calibri" w:cs="Calibri"/>
                <w:sz w:val="28"/>
                <w:szCs w:val="28"/>
                <w:lang w:val="en-US"/>
              </w:rPr>
            </w:pPr>
            <w:r>
              <w:rPr>
                <w:rFonts w:ascii="Calibri" w:hAnsi="Calibri" w:eastAsia="Calibri" w:cs="Calibri"/>
                <w:sz w:val="28"/>
                <w:szCs w:val="28"/>
                <w:lang w:val="en-US"/>
              </w:rPr>
              <w:t>vai_tro</w:t>
            </w:r>
          </w:p>
        </w:tc>
        <w:tc>
          <w:tcPr>
            <w:tcW w:w="2265" w:type="dxa"/>
            <w:vAlign w:val="center"/>
          </w:tcPr>
          <w:p w14:paraId="3D69FE44" wp14:textId="77777777">
            <w:pPr>
              <w:widowControl w:val="0"/>
              <w:bidi w:val="0"/>
              <w:jc w:val="center"/>
              <w:rPr>
                <w:rFonts w:ascii="Calibri" w:hAnsi="Calibri" w:eastAsia="Calibri" w:cs="Calibri"/>
                <w:sz w:val="28"/>
                <w:szCs w:val="28"/>
                <w:lang w:val="en-US"/>
              </w:rPr>
            </w:pPr>
            <w:r>
              <w:rPr>
                <w:rFonts w:ascii="Calibri" w:hAnsi="Calibri" w:eastAsia="Calibri" w:cs="Calibri"/>
                <w:sz w:val="28"/>
                <w:szCs w:val="28"/>
                <w:lang w:val="en-US"/>
              </w:rPr>
              <w:t>Varchar(20)</w:t>
            </w:r>
          </w:p>
        </w:tc>
        <w:tc>
          <w:tcPr>
            <w:tcW w:w="2265" w:type="dxa"/>
            <w:vAlign w:val="center"/>
          </w:tcPr>
          <w:p w14:paraId="09ACE402" wp14:textId="77777777">
            <w:pPr>
              <w:widowControl w:val="0"/>
              <w:bidi w:val="0"/>
              <w:jc w:val="center"/>
              <w:rPr>
                <w:rFonts w:ascii="Calibri" w:hAnsi="Calibri" w:eastAsia="Calibri" w:cs="Calibri"/>
                <w:sz w:val="28"/>
                <w:szCs w:val="28"/>
                <w:lang w:val="en-US"/>
              </w:rPr>
            </w:pPr>
            <w:r>
              <w:rPr>
                <w:rFonts w:ascii="Calibri" w:hAnsi="Calibri" w:eastAsia="Calibri" w:cs="Calibri"/>
                <w:sz w:val="28"/>
                <w:szCs w:val="28"/>
                <w:lang w:val="en-US"/>
              </w:rPr>
              <w:t>NOT NULL,</w:t>
            </w:r>
          </w:p>
          <w:p w14:paraId="493C0638" wp14:textId="77777777">
            <w:pPr>
              <w:widowControl w:val="0"/>
              <w:bidi w:val="0"/>
              <w:jc w:val="center"/>
              <w:rPr>
                <w:rFonts w:ascii="Calibri" w:hAnsi="Calibri" w:eastAsia="Calibri" w:cs="Calibri"/>
                <w:sz w:val="28"/>
                <w:szCs w:val="28"/>
                <w:lang w:val="en-US"/>
              </w:rPr>
            </w:pPr>
            <w:r>
              <w:rPr>
                <w:rFonts w:ascii="Calibri" w:hAnsi="Calibri" w:eastAsia="Calibri" w:cs="Calibri"/>
                <w:sz w:val="28"/>
                <w:szCs w:val="28"/>
                <w:lang w:val="en-US"/>
              </w:rPr>
              <w:t>CHECK</w:t>
            </w:r>
          </w:p>
        </w:tc>
        <w:tc>
          <w:tcPr>
            <w:tcW w:w="2391" w:type="dxa"/>
            <w:vAlign w:val="center"/>
          </w:tcPr>
          <w:p w14:paraId="78328D48" wp14:textId="77777777">
            <w:pPr>
              <w:widowControl w:val="0"/>
              <w:bidi w:val="0"/>
              <w:jc w:val="center"/>
              <w:rPr>
                <w:rFonts w:ascii="Calibri" w:hAnsi="Calibri" w:eastAsia="Calibri" w:cs="Calibri"/>
                <w:sz w:val="28"/>
                <w:szCs w:val="28"/>
                <w:lang w:val="en-US"/>
              </w:rPr>
            </w:pPr>
            <w:r>
              <w:rPr>
                <w:rFonts w:ascii="Calibri" w:hAnsi="Calibri" w:eastAsia="Calibri" w:cs="Calibri"/>
                <w:sz w:val="28"/>
                <w:szCs w:val="28"/>
                <w:lang w:val="en-US"/>
              </w:rPr>
              <w:t>Vai trò :QUAN_TRI/NHAN_vien</w:t>
            </w:r>
          </w:p>
        </w:tc>
      </w:tr>
      <w:tr xmlns:wp14="http://schemas.microsoft.com/office/word/2010/wordml" w14:paraId="7E2FF09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265" w:type="dxa"/>
            <w:vAlign w:val="center"/>
          </w:tcPr>
          <w:p w14:paraId="3FEA781E" wp14:textId="77777777">
            <w:pPr>
              <w:widowControl w:val="0"/>
              <w:bidi w:val="0"/>
              <w:jc w:val="center"/>
              <w:rPr>
                <w:rFonts w:ascii="Calibri" w:hAnsi="Calibri" w:eastAsia="Calibri" w:cs="Calibri"/>
                <w:sz w:val="28"/>
                <w:szCs w:val="28"/>
                <w:lang w:val="en-US"/>
              </w:rPr>
            </w:pPr>
            <w:r>
              <w:rPr>
                <w:rFonts w:ascii="Calibri" w:hAnsi="Calibri" w:eastAsia="Calibri" w:cs="Calibri"/>
                <w:sz w:val="28"/>
                <w:szCs w:val="28"/>
                <w:lang w:val="en-US"/>
              </w:rPr>
              <w:t>dang_hoat_dong</w:t>
            </w:r>
          </w:p>
        </w:tc>
        <w:tc>
          <w:tcPr>
            <w:tcW w:w="2265" w:type="dxa"/>
            <w:vAlign w:val="center"/>
          </w:tcPr>
          <w:p w14:paraId="1EB92552" wp14:textId="77777777">
            <w:pPr>
              <w:widowControl w:val="0"/>
              <w:bidi w:val="0"/>
              <w:jc w:val="center"/>
              <w:rPr>
                <w:rFonts w:ascii="Calibri" w:hAnsi="Calibri" w:eastAsia="Calibri" w:cs="Calibri"/>
                <w:sz w:val="28"/>
                <w:szCs w:val="28"/>
                <w:lang w:val="en-US"/>
              </w:rPr>
            </w:pPr>
            <w:r>
              <w:rPr>
                <w:rFonts w:ascii="Calibri" w:hAnsi="Calibri" w:eastAsia="Calibri" w:cs="Calibri"/>
                <w:sz w:val="28"/>
                <w:szCs w:val="28"/>
                <w:lang w:val="en-US"/>
              </w:rPr>
              <w:t>boolean</w:t>
            </w:r>
          </w:p>
        </w:tc>
        <w:tc>
          <w:tcPr>
            <w:tcW w:w="2265" w:type="dxa"/>
            <w:vAlign w:val="center"/>
          </w:tcPr>
          <w:p w14:paraId="286C9973" wp14:textId="77777777">
            <w:pPr>
              <w:widowControl w:val="0"/>
              <w:bidi w:val="0"/>
              <w:jc w:val="center"/>
              <w:rPr>
                <w:rFonts w:ascii="Calibri" w:hAnsi="Calibri" w:eastAsia="Calibri" w:cs="Calibri"/>
                <w:sz w:val="28"/>
                <w:szCs w:val="28"/>
                <w:lang w:val="en-US"/>
              </w:rPr>
            </w:pPr>
            <w:r>
              <w:rPr>
                <w:rFonts w:ascii="Calibri" w:hAnsi="Calibri" w:eastAsia="Calibri" w:cs="Calibri"/>
                <w:sz w:val="28"/>
                <w:szCs w:val="28"/>
                <w:lang w:val="en-US"/>
              </w:rPr>
              <w:t>NOT NULL</w:t>
            </w:r>
          </w:p>
        </w:tc>
        <w:tc>
          <w:tcPr>
            <w:tcW w:w="2391" w:type="dxa"/>
            <w:vAlign w:val="center"/>
          </w:tcPr>
          <w:p w14:paraId="42140D6F" wp14:textId="77777777">
            <w:pPr>
              <w:widowControl w:val="0"/>
              <w:bidi w:val="0"/>
              <w:jc w:val="center"/>
              <w:rPr>
                <w:rFonts w:ascii="Calibri" w:hAnsi="Calibri" w:eastAsia="Calibri" w:cs="Calibri"/>
                <w:sz w:val="28"/>
                <w:szCs w:val="28"/>
                <w:lang w:val="en-US"/>
              </w:rPr>
            </w:pPr>
            <w:r>
              <w:rPr>
                <w:rFonts w:ascii="Calibri" w:hAnsi="Calibri" w:eastAsia="Calibri" w:cs="Calibri"/>
                <w:sz w:val="28"/>
                <w:szCs w:val="28"/>
                <w:lang w:val="en-US"/>
              </w:rPr>
              <w:t>Trạng thái hoạt động</w:t>
            </w:r>
          </w:p>
        </w:tc>
      </w:tr>
      <w:tr xmlns:wp14="http://schemas.microsoft.com/office/word/2010/wordml" w14:paraId="6DEA110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265" w:type="dxa"/>
            <w:vAlign w:val="center"/>
          </w:tcPr>
          <w:p w14:paraId="25C849D8" wp14:textId="77777777">
            <w:pPr>
              <w:widowControl w:val="0"/>
              <w:bidi w:val="0"/>
              <w:jc w:val="center"/>
              <w:rPr>
                <w:rFonts w:ascii="Calibri" w:hAnsi="Calibri" w:eastAsia="Calibri" w:cs="Calibri"/>
                <w:sz w:val="28"/>
                <w:szCs w:val="28"/>
                <w:lang w:val="en-US"/>
              </w:rPr>
            </w:pPr>
            <w:r>
              <w:rPr>
                <w:rFonts w:ascii="Calibri" w:hAnsi="Calibri" w:eastAsia="Calibri" w:cs="Calibri"/>
                <w:sz w:val="28"/>
                <w:szCs w:val="28"/>
                <w:lang w:val="en-US"/>
              </w:rPr>
              <w:t>tao_luc</w:t>
            </w:r>
          </w:p>
        </w:tc>
        <w:tc>
          <w:tcPr>
            <w:tcW w:w="2265" w:type="dxa"/>
            <w:vAlign w:val="center"/>
          </w:tcPr>
          <w:p w14:paraId="148511E0" wp14:textId="77777777">
            <w:pPr>
              <w:widowControl w:val="0"/>
              <w:bidi w:val="0"/>
              <w:jc w:val="center"/>
              <w:rPr>
                <w:rFonts w:ascii="Calibri" w:hAnsi="Calibri" w:eastAsia="Calibri" w:cs="Calibri"/>
                <w:sz w:val="28"/>
                <w:szCs w:val="28"/>
                <w:lang w:val="en-US"/>
              </w:rPr>
            </w:pPr>
            <w:r>
              <w:rPr>
                <w:rFonts w:ascii="Calibri" w:hAnsi="Calibri" w:eastAsia="Calibri" w:cs="Calibri"/>
                <w:sz w:val="28"/>
                <w:szCs w:val="28"/>
                <w:lang w:val="en-US"/>
              </w:rPr>
              <w:t>timestamptz</w:t>
            </w:r>
          </w:p>
        </w:tc>
        <w:tc>
          <w:tcPr>
            <w:tcW w:w="2265" w:type="dxa"/>
            <w:vAlign w:val="center"/>
          </w:tcPr>
          <w:p w14:paraId="2E094480" wp14:textId="77777777">
            <w:pPr>
              <w:widowControl w:val="0"/>
              <w:bidi w:val="0"/>
              <w:jc w:val="center"/>
              <w:rPr>
                <w:rFonts w:ascii="Calibri" w:hAnsi="Calibri" w:eastAsia="Calibri" w:cs="Calibri"/>
                <w:sz w:val="28"/>
                <w:szCs w:val="28"/>
                <w:lang w:val="en-US"/>
              </w:rPr>
            </w:pPr>
            <w:r>
              <w:rPr>
                <w:rFonts w:ascii="Calibri" w:hAnsi="Calibri" w:eastAsia="Calibri" w:cs="Calibri"/>
                <w:sz w:val="28"/>
                <w:szCs w:val="28"/>
                <w:lang w:val="en-US"/>
              </w:rPr>
              <w:t>NOT NULL</w:t>
            </w:r>
          </w:p>
        </w:tc>
        <w:tc>
          <w:tcPr>
            <w:tcW w:w="2391" w:type="dxa"/>
            <w:vAlign w:val="center"/>
          </w:tcPr>
          <w:p w14:paraId="4FA6768C" wp14:textId="77777777">
            <w:pPr>
              <w:widowControl w:val="0"/>
              <w:bidi w:val="0"/>
              <w:jc w:val="center"/>
              <w:rPr>
                <w:rFonts w:ascii="Calibri" w:hAnsi="Calibri" w:eastAsia="Calibri" w:cs="Calibri"/>
                <w:sz w:val="28"/>
                <w:szCs w:val="28"/>
                <w:lang w:val="en-US"/>
              </w:rPr>
            </w:pPr>
          </w:p>
        </w:tc>
      </w:tr>
    </w:tbl>
    <w:p xmlns:wp14="http://schemas.microsoft.com/office/word/2010/wordml" w14:paraId="6A06FAC1" wp14:textId="77777777">
      <w:pPr>
        <w:bidi w:val="0"/>
        <w:jc w:val="left"/>
      </w:pPr>
    </w:p>
    <w:p xmlns:wp14="http://schemas.microsoft.com/office/word/2010/wordml" w14:paraId="0EAE35DB" wp14:textId="77777777">
      <w:pPr>
        <w:pStyle w:val="4"/>
        <w:bidi w:val="0"/>
        <w:spacing w:before="281" w:beforeAutospacing="0" w:after="281" w:afterAutospacing="0"/>
        <w:jc w:val="left"/>
        <w:rPr>
          <w:rFonts w:ascii="Calibri" w:hAnsi="Calibri" w:eastAsia="Calibri" w:cs="Calibri"/>
          <w:b/>
          <w:bCs/>
          <w:sz w:val="36"/>
          <w:szCs w:val="36"/>
          <w:lang w:val="en-US"/>
        </w:rPr>
      </w:pPr>
      <w:r>
        <w:rPr>
          <w:rFonts w:hint="default" w:ascii="Calibri" w:hAnsi="Calibri" w:eastAsia="Calibri" w:cs="Calibri"/>
          <w:b/>
          <w:bCs/>
          <w:sz w:val="36"/>
          <w:szCs w:val="36"/>
          <w:lang w:val="en-US"/>
        </w:rPr>
        <w:t>4</w:t>
      </w:r>
      <w:r>
        <w:rPr>
          <w:rFonts w:ascii="Calibri" w:hAnsi="Calibri" w:eastAsia="Calibri" w:cs="Calibri"/>
          <w:b/>
          <w:bCs/>
          <w:sz w:val="36"/>
          <w:szCs w:val="36"/>
          <w:lang w:val="en-US"/>
        </w:rPr>
        <w:t>.</w:t>
      </w:r>
      <w:r>
        <w:rPr>
          <w:rFonts w:hint="default" w:ascii="Calibri" w:hAnsi="Calibri" w:eastAsia="Calibri" w:cs="Calibri"/>
          <w:b/>
          <w:bCs/>
          <w:sz w:val="36"/>
          <w:szCs w:val="36"/>
          <w:lang w:val="en-US"/>
        </w:rPr>
        <w:t>2</w:t>
      </w:r>
      <w:r>
        <w:rPr>
          <w:rFonts w:ascii="Calibri" w:hAnsi="Calibri" w:eastAsia="Calibri" w:cs="Calibri"/>
          <w:b/>
          <w:bCs/>
          <w:sz w:val="36"/>
          <w:szCs w:val="36"/>
          <w:lang w:val="en-US"/>
        </w:rPr>
        <w:t xml:space="preserve">.2 Bảng </w:t>
      </w:r>
      <w:r>
        <w:rPr>
          <w:rFonts w:ascii="Consolas" w:hAnsi="Consolas" w:eastAsia="Consolas" w:cs="Consolas"/>
          <w:b/>
          <w:bCs/>
          <w:sz w:val="36"/>
          <w:szCs w:val="36"/>
          <w:lang w:val="en-US"/>
        </w:rPr>
        <w:t>danh_muc</w:t>
      </w:r>
      <w:r>
        <w:rPr>
          <w:rFonts w:ascii="Calibri" w:hAnsi="Calibri" w:eastAsia="Calibri" w:cs="Calibri"/>
          <w:b/>
          <w:bCs/>
          <w:sz w:val="36"/>
          <w:szCs w:val="36"/>
          <w:lang w:val="en-US"/>
        </w:rPr>
        <w:t xml:space="preserve"> (Danh mục sách)</w:t>
      </w:r>
    </w:p>
    <w:p xmlns:wp14="http://schemas.microsoft.com/office/word/2010/wordml" w14:paraId="67AC6930" wp14:textId="77777777">
      <w:pPr>
        <w:bidi w:val="0"/>
        <w:spacing w:before="240" w:beforeAutospacing="0" w:after="240" w:afterAutospacing="0"/>
        <w:jc w:val="left"/>
      </w:pPr>
      <w:r>
        <w:rPr>
          <w:rFonts w:ascii="Calibri" w:hAnsi="Calibri" w:eastAsia="Calibri" w:cs="Calibri"/>
          <w:b/>
          <w:bCs/>
          <w:sz w:val="32"/>
          <w:szCs w:val="32"/>
          <w:lang w:val="en-US"/>
        </w:rPr>
        <w:t>Mục đích:</w:t>
      </w:r>
      <w:r>
        <w:rPr>
          <w:rFonts w:ascii="Calibri" w:hAnsi="Calibri" w:eastAsia="Calibri" w:cs="Calibri"/>
          <w:sz w:val="32"/>
          <w:szCs w:val="32"/>
          <w:lang w:val="en-US"/>
        </w:rPr>
        <w:t xml:space="preserve"> Quản lý phân loại sách.</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5"/>
        <w:gridCol w:w="2265"/>
        <w:gridCol w:w="2265"/>
        <w:gridCol w:w="2265"/>
      </w:tblGrid>
      <w:tr xmlns:wp14="http://schemas.microsoft.com/office/word/2010/wordml" w14:paraId="33BA55F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265" w:type="dxa"/>
            <w:vAlign w:val="center"/>
          </w:tcPr>
          <w:p w14:paraId="5783B8C0" wp14:textId="77777777">
            <w:pPr>
              <w:widowControl w:val="0"/>
              <w:bidi w:val="0"/>
              <w:jc w:val="center"/>
              <w:rPr>
                <w:rFonts w:ascii="Calibri" w:hAnsi="Calibri" w:eastAsia="Calibri" w:cs="Calibri"/>
                <w:b/>
                <w:bCs/>
                <w:sz w:val="28"/>
                <w:szCs w:val="28"/>
                <w:lang w:val="en-US"/>
              </w:rPr>
            </w:pPr>
            <w:r>
              <w:rPr>
                <w:rFonts w:ascii="Calibri" w:hAnsi="Calibri" w:eastAsia="Calibri" w:cs="Calibri"/>
                <w:b/>
                <w:bCs/>
                <w:sz w:val="28"/>
                <w:szCs w:val="28"/>
                <w:lang w:val="en-US"/>
              </w:rPr>
              <w:t>Tên thuộc tính</w:t>
            </w:r>
          </w:p>
        </w:tc>
        <w:tc>
          <w:tcPr>
            <w:tcW w:w="2265" w:type="dxa"/>
            <w:vAlign w:val="center"/>
          </w:tcPr>
          <w:p w14:paraId="2B99AAC1" wp14:textId="77777777">
            <w:pPr>
              <w:widowControl w:val="0"/>
              <w:bidi w:val="0"/>
              <w:jc w:val="center"/>
              <w:rPr>
                <w:rFonts w:ascii="Calibri" w:hAnsi="Calibri" w:eastAsia="Calibri" w:cs="Calibri"/>
                <w:b/>
                <w:bCs/>
                <w:sz w:val="28"/>
                <w:szCs w:val="28"/>
                <w:lang w:val="en-US"/>
              </w:rPr>
            </w:pPr>
            <w:r>
              <w:rPr>
                <w:rFonts w:ascii="Calibri" w:hAnsi="Calibri" w:eastAsia="Calibri" w:cs="Calibri"/>
                <w:b/>
                <w:bCs/>
                <w:sz w:val="28"/>
                <w:szCs w:val="28"/>
                <w:lang w:val="en-US"/>
              </w:rPr>
              <w:t>Kiểu dữ liệu</w:t>
            </w:r>
          </w:p>
        </w:tc>
        <w:tc>
          <w:tcPr>
            <w:tcW w:w="2265" w:type="dxa"/>
            <w:vAlign w:val="center"/>
          </w:tcPr>
          <w:p w14:paraId="6345E0BC" wp14:textId="77777777">
            <w:pPr>
              <w:widowControl w:val="0"/>
              <w:bidi w:val="0"/>
              <w:jc w:val="center"/>
              <w:rPr>
                <w:rFonts w:ascii="Calibri" w:hAnsi="Calibri" w:eastAsia="Calibri" w:cs="Calibri"/>
                <w:b/>
                <w:bCs/>
                <w:sz w:val="28"/>
                <w:szCs w:val="28"/>
                <w:lang w:val="en-US"/>
              </w:rPr>
            </w:pPr>
            <w:r>
              <w:rPr>
                <w:rFonts w:ascii="Calibri" w:hAnsi="Calibri" w:eastAsia="Calibri" w:cs="Calibri"/>
                <w:b/>
                <w:bCs/>
                <w:sz w:val="28"/>
                <w:szCs w:val="28"/>
                <w:lang w:val="en-US"/>
              </w:rPr>
              <w:t>Ràng buộc</w:t>
            </w:r>
          </w:p>
        </w:tc>
        <w:tc>
          <w:tcPr>
            <w:tcW w:w="2265" w:type="dxa"/>
            <w:vAlign w:val="center"/>
          </w:tcPr>
          <w:p w14:paraId="03C5C6B0" wp14:textId="77777777">
            <w:pPr>
              <w:widowControl w:val="0"/>
              <w:bidi w:val="0"/>
              <w:jc w:val="center"/>
              <w:rPr>
                <w:rFonts w:ascii="Calibri" w:hAnsi="Calibri" w:eastAsia="Calibri" w:cs="Calibri"/>
                <w:b/>
                <w:bCs/>
                <w:sz w:val="28"/>
                <w:szCs w:val="28"/>
                <w:lang w:val="en-US"/>
              </w:rPr>
            </w:pPr>
            <w:r>
              <w:rPr>
                <w:rFonts w:ascii="Calibri" w:hAnsi="Calibri" w:eastAsia="Calibri" w:cs="Calibri"/>
                <w:b/>
                <w:bCs/>
                <w:sz w:val="28"/>
                <w:szCs w:val="28"/>
                <w:lang w:val="en-US"/>
              </w:rPr>
              <w:t>Ràng buộc</w:t>
            </w:r>
          </w:p>
        </w:tc>
      </w:tr>
      <w:tr xmlns:wp14="http://schemas.microsoft.com/office/word/2010/wordml" w14:paraId="54C7556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265" w:type="dxa"/>
            <w:vAlign w:val="center"/>
          </w:tcPr>
          <w:p w14:paraId="4C056EB8" wp14:textId="77777777">
            <w:pPr>
              <w:widowControl w:val="0"/>
              <w:bidi w:val="0"/>
              <w:jc w:val="center"/>
              <w:rPr>
                <w:sz w:val="28"/>
                <w:szCs w:val="28"/>
              </w:rPr>
            </w:pPr>
            <w:r>
              <w:rPr>
                <w:sz w:val="28"/>
                <w:szCs w:val="28"/>
              </w:rPr>
              <w:t>danh_muc_id</w:t>
            </w:r>
          </w:p>
        </w:tc>
        <w:tc>
          <w:tcPr>
            <w:tcW w:w="2265" w:type="dxa"/>
            <w:vAlign w:val="center"/>
          </w:tcPr>
          <w:p w14:paraId="297AC7BD" wp14:textId="77777777">
            <w:pPr>
              <w:widowControl w:val="0"/>
              <w:bidi w:val="0"/>
              <w:jc w:val="center"/>
              <w:rPr>
                <w:sz w:val="28"/>
                <w:szCs w:val="28"/>
              </w:rPr>
            </w:pPr>
            <w:r>
              <w:rPr>
                <w:sz w:val="28"/>
                <w:szCs w:val="28"/>
              </w:rPr>
              <w:t>serial</w:t>
            </w:r>
          </w:p>
        </w:tc>
        <w:tc>
          <w:tcPr>
            <w:tcW w:w="2265" w:type="dxa"/>
            <w:vAlign w:val="center"/>
          </w:tcPr>
          <w:p w14:paraId="4A23C2C1" wp14:textId="77777777">
            <w:pPr>
              <w:widowControl w:val="0"/>
              <w:bidi w:val="0"/>
              <w:jc w:val="center"/>
              <w:rPr>
                <w:sz w:val="28"/>
                <w:szCs w:val="28"/>
              </w:rPr>
            </w:pPr>
            <w:r>
              <w:rPr>
                <w:sz w:val="28"/>
                <w:szCs w:val="28"/>
              </w:rPr>
              <w:t>pk</w:t>
            </w:r>
          </w:p>
        </w:tc>
        <w:tc>
          <w:tcPr>
            <w:tcW w:w="2265" w:type="dxa"/>
            <w:vAlign w:val="center"/>
          </w:tcPr>
          <w:p w14:paraId="69D0DB8D" wp14:textId="77777777">
            <w:pPr>
              <w:widowControl w:val="0"/>
              <w:bidi w:val="0"/>
              <w:jc w:val="center"/>
              <w:rPr>
                <w:sz w:val="28"/>
                <w:szCs w:val="28"/>
              </w:rPr>
            </w:pPr>
            <w:r>
              <w:rPr>
                <w:sz w:val="28"/>
                <w:szCs w:val="28"/>
              </w:rPr>
              <w:t>mã danh mục</w:t>
            </w:r>
          </w:p>
        </w:tc>
      </w:tr>
      <w:tr xmlns:wp14="http://schemas.microsoft.com/office/word/2010/wordml" w14:paraId="0B92C38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265" w:type="dxa"/>
            <w:vAlign w:val="center"/>
          </w:tcPr>
          <w:p w14:paraId="6D77842B" wp14:textId="77777777">
            <w:pPr>
              <w:widowControl w:val="0"/>
              <w:bidi w:val="0"/>
              <w:jc w:val="center"/>
              <w:rPr>
                <w:sz w:val="28"/>
                <w:szCs w:val="28"/>
              </w:rPr>
            </w:pPr>
            <w:r>
              <w:rPr>
                <w:sz w:val="28"/>
                <w:szCs w:val="28"/>
              </w:rPr>
              <w:t>ten</w:t>
            </w:r>
          </w:p>
        </w:tc>
        <w:tc>
          <w:tcPr>
            <w:tcW w:w="2265" w:type="dxa"/>
            <w:vAlign w:val="center"/>
          </w:tcPr>
          <w:p w14:paraId="45BD3A84" wp14:textId="77777777">
            <w:pPr>
              <w:widowControl w:val="0"/>
              <w:bidi w:val="0"/>
              <w:jc w:val="center"/>
              <w:rPr>
                <w:sz w:val="28"/>
                <w:szCs w:val="28"/>
              </w:rPr>
            </w:pPr>
            <w:r>
              <w:rPr>
                <w:sz w:val="28"/>
                <w:szCs w:val="28"/>
              </w:rPr>
              <w:t>varchar(100)</w:t>
            </w:r>
          </w:p>
        </w:tc>
        <w:tc>
          <w:tcPr>
            <w:tcW w:w="2265" w:type="dxa"/>
            <w:vAlign w:val="center"/>
          </w:tcPr>
          <w:p w14:paraId="63CAEED9" wp14:textId="77777777">
            <w:pPr>
              <w:widowControl w:val="0"/>
              <w:bidi w:val="0"/>
              <w:jc w:val="center"/>
            </w:pPr>
            <w:r>
              <w:rPr>
                <w:rFonts w:ascii="Calibri" w:hAnsi="Calibri" w:eastAsia="Calibri" w:cs="Calibri"/>
                <w:sz w:val="28"/>
                <w:szCs w:val="28"/>
                <w:lang w:val="en-US"/>
              </w:rPr>
              <w:t>NOT NULL, UNIQUE</w:t>
            </w:r>
          </w:p>
        </w:tc>
        <w:tc>
          <w:tcPr>
            <w:tcW w:w="2265" w:type="dxa"/>
            <w:vAlign w:val="center"/>
          </w:tcPr>
          <w:p w14:paraId="031D8FC7" wp14:textId="77777777">
            <w:pPr>
              <w:widowControl w:val="0"/>
              <w:bidi w:val="0"/>
              <w:jc w:val="center"/>
            </w:pPr>
            <w:r>
              <w:rPr>
                <w:rFonts w:ascii="Calibri" w:hAnsi="Calibri" w:eastAsia="Calibri" w:cs="Calibri"/>
                <w:sz w:val="28"/>
                <w:szCs w:val="28"/>
                <w:lang w:val="en-US"/>
              </w:rPr>
              <w:t>Tên danh mục</w:t>
            </w:r>
          </w:p>
        </w:tc>
      </w:tr>
    </w:tbl>
    <w:p xmlns:wp14="http://schemas.microsoft.com/office/word/2010/wordml" w14:paraId="73975167" wp14:textId="77777777">
      <w:pPr>
        <w:suppressLineNumbers w:val="0"/>
        <w:bidi w:val="0"/>
        <w:spacing w:before="0" w:beforeAutospacing="0" w:after="0" w:afterAutospacing="0" w:line="259" w:lineRule="auto"/>
        <w:ind w:left="0" w:right="0"/>
        <w:jc w:val="left"/>
      </w:pPr>
    </w:p>
    <w:p xmlns:wp14="http://schemas.microsoft.com/office/word/2010/wordml" w14:paraId="29449575" wp14:textId="77777777">
      <w:pPr>
        <w:pStyle w:val="4"/>
        <w:bidi w:val="0"/>
        <w:spacing w:before="281" w:beforeAutospacing="0" w:after="281" w:afterAutospacing="0"/>
        <w:ind w:left="0"/>
        <w:jc w:val="left"/>
        <w:rPr>
          <w:rFonts w:ascii="Calibri" w:hAnsi="Calibri" w:eastAsia="Calibri" w:cs="Calibri"/>
          <w:b/>
          <w:bCs/>
          <w:sz w:val="36"/>
          <w:szCs w:val="36"/>
          <w:lang w:val="en-US"/>
        </w:rPr>
      </w:pPr>
      <w:r>
        <w:rPr>
          <w:rFonts w:hint="default" w:ascii="Calibri" w:hAnsi="Calibri" w:eastAsia="Calibri" w:cs="Calibri"/>
          <w:b/>
          <w:bCs/>
          <w:sz w:val="36"/>
          <w:szCs w:val="36"/>
          <w:lang w:val="en-US"/>
        </w:rPr>
        <w:t>4</w:t>
      </w:r>
      <w:r>
        <w:rPr>
          <w:rFonts w:ascii="Calibri" w:hAnsi="Calibri" w:eastAsia="Calibri" w:cs="Calibri"/>
          <w:b/>
          <w:bCs/>
          <w:sz w:val="36"/>
          <w:szCs w:val="36"/>
          <w:lang w:val="en-US"/>
        </w:rPr>
        <w:t>.</w:t>
      </w:r>
      <w:r>
        <w:rPr>
          <w:rFonts w:hint="default" w:ascii="Calibri" w:hAnsi="Calibri" w:eastAsia="Calibri" w:cs="Calibri"/>
          <w:b/>
          <w:bCs/>
          <w:sz w:val="36"/>
          <w:szCs w:val="36"/>
          <w:lang w:val="en-US"/>
        </w:rPr>
        <w:t>2</w:t>
      </w:r>
      <w:r>
        <w:rPr>
          <w:rFonts w:ascii="Calibri" w:hAnsi="Calibri" w:eastAsia="Calibri" w:cs="Calibri"/>
          <w:b/>
          <w:bCs/>
          <w:sz w:val="36"/>
          <w:szCs w:val="36"/>
          <w:lang w:val="en-US"/>
        </w:rPr>
        <w:t xml:space="preserve">.3 Bảng </w:t>
      </w:r>
      <w:r>
        <w:rPr>
          <w:rFonts w:ascii="Consolas" w:hAnsi="Consolas" w:eastAsia="Consolas" w:cs="Consolas"/>
          <w:b/>
          <w:bCs/>
          <w:sz w:val="36"/>
          <w:szCs w:val="36"/>
          <w:lang w:val="en-US"/>
        </w:rPr>
        <w:t>sach</w:t>
      </w:r>
      <w:r>
        <w:rPr>
          <w:rFonts w:ascii="Calibri" w:hAnsi="Calibri" w:eastAsia="Calibri" w:cs="Calibri"/>
          <w:b/>
          <w:bCs/>
          <w:sz w:val="36"/>
          <w:szCs w:val="36"/>
          <w:lang w:val="en-US"/>
        </w:rPr>
        <w:t xml:space="preserve"> (Đầu sách)</w:t>
      </w:r>
    </w:p>
    <w:p xmlns:wp14="http://schemas.microsoft.com/office/word/2010/wordml" w14:paraId="7F825E9C" wp14:textId="77777777">
      <w:pPr>
        <w:bidi w:val="0"/>
        <w:spacing w:before="240" w:beforeAutospacing="0" w:after="240" w:afterAutospacing="0"/>
        <w:jc w:val="left"/>
      </w:pPr>
      <w:r>
        <w:rPr>
          <w:rFonts w:ascii="Calibri" w:hAnsi="Calibri" w:eastAsia="Calibri" w:cs="Calibri"/>
          <w:b/>
          <w:bCs/>
          <w:sz w:val="32"/>
          <w:szCs w:val="32"/>
          <w:lang w:val="en-US"/>
        </w:rPr>
        <w:t>Mục đích:</w:t>
      </w:r>
      <w:r>
        <w:rPr>
          <w:rFonts w:ascii="Calibri" w:hAnsi="Calibri" w:eastAsia="Calibri" w:cs="Calibri"/>
          <w:sz w:val="32"/>
          <w:szCs w:val="32"/>
          <w:lang w:val="en-US"/>
        </w:rPr>
        <w:t xml:space="preserve"> Lưu thông tin đầu sách (không quản lý số lượng bản sao trong bảng này).</w:t>
      </w:r>
    </w:p>
    <w:tbl>
      <w:tblPr>
        <w:tblStyle w:val="12"/>
        <w:tblW w:w="0" w:type="auto"/>
        <w:tblInd w:w="0" w:type="dxa"/>
        <w:tblLayout w:type="autofit"/>
        <w:tblCellMar>
          <w:top w:w="0" w:type="dxa"/>
          <w:left w:w="108" w:type="dxa"/>
          <w:bottom w:w="0" w:type="dxa"/>
          <w:right w:w="108" w:type="dxa"/>
        </w:tblCellMar>
      </w:tblPr>
      <w:tblGrid>
        <w:gridCol w:w="1536"/>
        <w:gridCol w:w="1536"/>
        <w:gridCol w:w="1680"/>
        <w:gridCol w:w="3451"/>
      </w:tblGrid>
      <w:tr xmlns:wp14="http://schemas.microsoft.com/office/word/2010/wordml" w14:paraId="37B0B0EE" wp14:textId="77777777">
        <w:tblPrEx>
          <w:tblCellMar>
            <w:top w:w="0" w:type="dxa"/>
            <w:left w:w="108" w:type="dxa"/>
            <w:bottom w:w="0" w:type="dxa"/>
            <w:right w:w="108" w:type="dxa"/>
          </w:tblCellMar>
        </w:tblPrEx>
        <w:trPr>
          <w:trHeight w:val="300" w:hRule="atLeast"/>
        </w:trPr>
        <w:tc>
          <w:tcPr>
            <w:tcW w:w="1507" w:type="dxa"/>
            <w:vAlign w:val="center"/>
          </w:tcPr>
          <w:p w14:paraId="5C92ECAB" wp14:textId="77777777">
            <w:pPr>
              <w:bidi w:val="0"/>
              <w:spacing w:before="0" w:beforeAutospacing="0" w:after="0" w:afterAutospacing="0"/>
              <w:jc w:val="center"/>
            </w:pPr>
            <w:r>
              <w:rPr>
                <w:b/>
                <w:bCs/>
              </w:rPr>
              <w:t>Tên thuộc tính</w:t>
            </w:r>
          </w:p>
        </w:tc>
        <w:tc>
          <w:tcPr>
            <w:tcW w:w="1287" w:type="dxa"/>
            <w:vAlign w:val="center"/>
          </w:tcPr>
          <w:p w14:paraId="7789CDBA" wp14:textId="77777777">
            <w:pPr>
              <w:bidi w:val="0"/>
              <w:spacing w:before="0" w:beforeAutospacing="0" w:after="0" w:afterAutospacing="0"/>
              <w:jc w:val="center"/>
            </w:pPr>
            <w:r>
              <w:rPr>
                <w:b/>
                <w:bCs/>
              </w:rPr>
              <w:t>Kiểu dữ liệu</w:t>
            </w:r>
          </w:p>
        </w:tc>
        <w:tc>
          <w:tcPr>
            <w:tcW w:w="1680" w:type="dxa"/>
            <w:vAlign w:val="center"/>
          </w:tcPr>
          <w:p w14:paraId="06E67113" wp14:textId="77777777">
            <w:pPr>
              <w:bidi w:val="0"/>
              <w:spacing w:before="0" w:beforeAutospacing="0" w:after="0" w:afterAutospacing="0"/>
              <w:jc w:val="center"/>
            </w:pPr>
            <w:r>
              <w:rPr>
                <w:b/>
                <w:bCs/>
              </w:rPr>
              <w:t>Ràng buộc</w:t>
            </w:r>
          </w:p>
        </w:tc>
        <w:tc>
          <w:tcPr>
            <w:tcW w:w="3451" w:type="dxa"/>
            <w:vAlign w:val="center"/>
          </w:tcPr>
          <w:p w14:paraId="22506D10" wp14:textId="77777777">
            <w:pPr>
              <w:bidi w:val="0"/>
              <w:spacing w:before="0" w:beforeAutospacing="0" w:after="0" w:afterAutospacing="0"/>
              <w:jc w:val="center"/>
            </w:pPr>
            <w:r>
              <w:rPr>
                <w:b/>
                <w:bCs/>
              </w:rPr>
              <w:t>Mô tả</w:t>
            </w:r>
          </w:p>
        </w:tc>
      </w:tr>
      <w:tr xmlns:wp14="http://schemas.microsoft.com/office/word/2010/wordml" w14:paraId="5601847C" wp14:textId="77777777">
        <w:tblPrEx>
          <w:tblCellMar>
            <w:top w:w="0" w:type="dxa"/>
            <w:left w:w="108" w:type="dxa"/>
            <w:bottom w:w="0" w:type="dxa"/>
            <w:right w:w="108" w:type="dxa"/>
          </w:tblCellMar>
        </w:tblPrEx>
        <w:trPr>
          <w:trHeight w:val="300" w:hRule="atLeast"/>
        </w:trPr>
        <w:tc>
          <w:tcPr>
            <w:tcW w:w="1507" w:type="dxa"/>
            <w:vAlign w:val="center"/>
          </w:tcPr>
          <w:p w14:paraId="3FBAD2C2" wp14:textId="77777777">
            <w:pPr>
              <w:bidi w:val="0"/>
              <w:spacing w:before="0" w:beforeAutospacing="0" w:after="0" w:afterAutospacing="0"/>
            </w:pPr>
            <w:r>
              <w:rPr>
                <w:rFonts w:ascii="Consolas" w:hAnsi="Consolas" w:eastAsia="Consolas" w:cs="Consolas"/>
              </w:rPr>
              <w:t>sach_id</w:t>
            </w:r>
          </w:p>
        </w:tc>
        <w:tc>
          <w:tcPr>
            <w:tcW w:w="1287" w:type="dxa"/>
            <w:vAlign w:val="center"/>
          </w:tcPr>
          <w:p w14:paraId="05D094BF" wp14:textId="77777777">
            <w:pPr>
              <w:bidi w:val="0"/>
              <w:spacing w:before="0" w:beforeAutospacing="0" w:after="0" w:afterAutospacing="0"/>
            </w:pPr>
            <w:r>
              <w:rPr>
                <w:rFonts w:ascii="Consolas" w:hAnsi="Consolas" w:eastAsia="Consolas" w:cs="Consolas"/>
              </w:rPr>
              <w:t>serial</w:t>
            </w:r>
          </w:p>
        </w:tc>
        <w:tc>
          <w:tcPr>
            <w:tcW w:w="1680" w:type="dxa"/>
            <w:vAlign w:val="center"/>
          </w:tcPr>
          <w:p w14:paraId="1755685B" wp14:textId="77777777">
            <w:pPr>
              <w:bidi w:val="0"/>
              <w:spacing w:before="0" w:beforeAutospacing="0" w:after="0" w:afterAutospacing="0"/>
            </w:pPr>
            <w:r>
              <w:t>PK</w:t>
            </w:r>
          </w:p>
        </w:tc>
        <w:tc>
          <w:tcPr>
            <w:tcW w:w="3451" w:type="dxa"/>
            <w:vAlign w:val="center"/>
          </w:tcPr>
          <w:p w14:paraId="1555AAFC" wp14:textId="77777777">
            <w:pPr>
              <w:bidi w:val="0"/>
              <w:spacing w:before="0" w:beforeAutospacing="0" w:after="0" w:afterAutospacing="0"/>
            </w:pPr>
            <w:r>
              <w:t>Mã sách</w:t>
            </w:r>
          </w:p>
        </w:tc>
      </w:tr>
      <w:tr xmlns:wp14="http://schemas.microsoft.com/office/word/2010/wordml" w14:paraId="4EF1AB1F" wp14:textId="77777777">
        <w:tblPrEx>
          <w:tblCellMar>
            <w:top w:w="0" w:type="dxa"/>
            <w:left w:w="108" w:type="dxa"/>
            <w:bottom w:w="0" w:type="dxa"/>
            <w:right w:w="108" w:type="dxa"/>
          </w:tblCellMar>
        </w:tblPrEx>
        <w:trPr>
          <w:trHeight w:val="300" w:hRule="atLeast"/>
        </w:trPr>
        <w:tc>
          <w:tcPr>
            <w:tcW w:w="1507" w:type="dxa"/>
            <w:vAlign w:val="center"/>
          </w:tcPr>
          <w:p w14:paraId="5A621979" wp14:textId="77777777">
            <w:pPr>
              <w:bidi w:val="0"/>
              <w:spacing w:before="0" w:beforeAutospacing="0" w:after="0" w:afterAutospacing="0"/>
            </w:pPr>
            <w:r>
              <w:rPr>
                <w:rFonts w:ascii="Consolas" w:hAnsi="Consolas" w:eastAsia="Consolas" w:cs="Consolas"/>
              </w:rPr>
              <w:t>tieu_de</w:t>
            </w:r>
          </w:p>
        </w:tc>
        <w:tc>
          <w:tcPr>
            <w:tcW w:w="1287" w:type="dxa"/>
            <w:vAlign w:val="center"/>
          </w:tcPr>
          <w:p w14:paraId="6429B2DF" wp14:textId="77777777">
            <w:pPr>
              <w:bidi w:val="0"/>
              <w:spacing w:before="0" w:beforeAutospacing="0" w:after="0" w:afterAutospacing="0"/>
            </w:pPr>
            <w:r>
              <w:rPr>
                <w:rFonts w:ascii="Consolas" w:hAnsi="Consolas" w:eastAsia="Consolas" w:cs="Consolas"/>
              </w:rPr>
              <w:t>varchar(200)</w:t>
            </w:r>
          </w:p>
        </w:tc>
        <w:tc>
          <w:tcPr>
            <w:tcW w:w="1680" w:type="dxa"/>
            <w:vAlign w:val="center"/>
          </w:tcPr>
          <w:p w14:paraId="36A72351" wp14:textId="77777777">
            <w:pPr>
              <w:bidi w:val="0"/>
              <w:spacing w:before="0" w:beforeAutospacing="0" w:after="0" w:afterAutospacing="0"/>
            </w:pPr>
            <w:r>
              <w:t>NOT NULL</w:t>
            </w:r>
          </w:p>
        </w:tc>
        <w:tc>
          <w:tcPr>
            <w:tcW w:w="3451" w:type="dxa"/>
            <w:vAlign w:val="center"/>
          </w:tcPr>
          <w:p w14:paraId="75256EE2" wp14:textId="77777777">
            <w:pPr>
              <w:bidi w:val="0"/>
              <w:spacing w:before="0" w:beforeAutospacing="0" w:after="0" w:afterAutospacing="0"/>
            </w:pPr>
            <w:r>
              <w:t>Tên sách</w:t>
            </w:r>
          </w:p>
        </w:tc>
      </w:tr>
      <w:tr xmlns:wp14="http://schemas.microsoft.com/office/word/2010/wordml" w14:paraId="6096B6F5" wp14:textId="77777777">
        <w:tblPrEx>
          <w:tblCellMar>
            <w:top w:w="0" w:type="dxa"/>
            <w:left w:w="108" w:type="dxa"/>
            <w:bottom w:w="0" w:type="dxa"/>
            <w:right w:w="108" w:type="dxa"/>
          </w:tblCellMar>
        </w:tblPrEx>
        <w:trPr>
          <w:trHeight w:val="300" w:hRule="atLeast"/>
        </w:trPr>
        <w:tc>
          <w:tcPr>
            <w:tcW w:w="1507" w:type="dxa"/>
            <w:vAlign w:val="center"/>
          </w:tcPr>
          <w:p w14:paraId="23B7A29B" wp14:textId="77777777">
            <w:pPr>
              <w:bidi w:val="0"/>
              <w:spacing w:before="0" w:beforeAutospacing="0" w:after="0" w:afterAutospacing="0"/>
            </w:pPr>
            <w:r>
              <w:rPr>
                <w:rFonts w:ascii="Consolas" w:hAnsi="Consolas" w:eastAsia="Consolas" w:cs="Consolas"/>
              </w:rPr>
              <w:t>tac_gia</w:t>
            </w:r>
          </w:p>
        </w:tc>
        <w:tc>
          <w:tcPr>
            <w:tcW w:w="1287" w:type="dxa"/>
            <w:vAlign w:val="center"/>
          </w:tcPr>
          <w:p w14:paraId="341E9739" wp14:textId="77777777">
            <w:pPr>
              <w:bidi w:val="0"/>
              <w:spacing w:before="0" w:beforeAutospacing="0" w:after="0" w:afterAutospacing="0"/>
            </w:pPr>
            <w:r>
              <w:rPr>
                <w:rFonts w:ascii="Consolas" w:hAnsi="Consolas" w:eastAsia="Consolas" w:cs="Consolas"/>
              </w:rPr>
              <w:t>varchar(150)</w:t>
            </w:r>
          </w:p>
        </w:tc>
        <w:tc>
          <w:tcPr>
            <w:tcW w:w="1680" w:type="dxa"/>
            <w:vAlign w:val="center"/>
          </w:tcPr>
          <w:p w14:paraId="58A4F96C" wp14:textId="77777777">
            <w:pPr>
              <w:bidi w:val="0"/>
              <w:spacing w:before="0" w:beforeAutospacing="0" w:after="0" w:afterAutospacing="0"/>
            </w:pPr>
            <w:r>
              <w:t>NOT NULL</w:t>
            </w:r>
          </w:p>
        </w:tc>
        <w:tc>
          <w:tcPr>
            <w:tcW w:w="3451" w:type="dxa"/>
            <w:vAlign w:val="center"/>
          </w:tcPr>
          <w:p w14:paraId="38CCA6E8" wp14:textId="77777777">
            <w:pPr>
              <w:bidi w:val="0"/>
              <w:spacing w:before="0" w:beforeAutospacing="0" w:after="0" w:afterAutospacing="0"/>
            </w:pPr>
            <w:r>
              <w:t>Tác giả</w:t>
            </w:r>
          </w:p>
        </w:tc>
      </w:tr>
      <w:tr xmlns:wp14="http://schemas.microsoft.com/office/word/2010/wordml" w14:paraId="41900220" wp14:textId="77777777">
        <w:tblPrEx>
          <w:tblCellMar>
            <w:top w:w="0" w:type="dxa"/>
            <w:left w:w="108" w:type="dxa"/>
            <w:bottom w:w="0" w:type="dxa"/>
            <w:right w:w="108" w:type="dxa"/>
          </w:tblCellMar>
        </w:tblPrEx>
        <w:trPr>
          <w:trHeight w:val="300" w:hRule="atLeast"/>
        </w:trPr>
        <w:tc>
          <w:tcPr>
            <w:tcW w:w="1507" w:type="dxa"/>
            <w:vAlign w:val="center"/>
          </w:tcPr>
          <w:p w14:paraId="3D95DE92" wp14:textId="77777777">
            <w:pPr>
              <w:bidi w:val="0"/>
              <w:spacing w:before="0" w:beforeAutospacing="0" w:after="0" w:afterAutospacing="0"/>
            </w:pPr>
            <w:r>
              <w:rPr>
                <w:rFonts w:ascii="Consolas" w:hAnsi="Consolas" w:eastAsia="Consolas" w:cs="Consolas"/>
              </w:rPr>
              <w:t>nha_xuat_ban</w:t>
            </w:r>
          </w:p>
        </w:tc>
        <w:tc>
          <w:tcPr>
            <w:tcW w:w="1287" w:type="dxa"/>
            <w:vAlign w:val="center"/>
          </w:tcPr>
          <w:p w14:paraId="1EA04D7D" wp14:textId="77777777">
            <w:pPr>
              <w:bidi w:val="0"/>
              <w:spacing w:before="0" w:beforeAutospacing="0" w:after="0" w:afterAutospacing="0"/>
            </w:pPr>
            <w:r>
              <w:rPr>
                <w:rFonts w:ascii="Consolas" w:hAnsi="Consolas" w:eastAsia="Consolas" w:cs="Consolas"/>
              </w:rPr>
              <w:t>varchar(150)</w:t>
            </w:r>
          </w:p>
        </w:tc>
        <w:tc>
          <w:tcPr>
            <w:tcW w:w="1680" w:type="dxa"/>
            <w:vAlign w:val="center"/>
          </w:tcPr>
          <w:p w14:paraId="506A3465" wp14:textId="77777777">
            <w:pPr>
              <w:bidi w:val="0"/>
              <w:spacing w:before="0" w:beforeAutospacing="0" w:after="0" w:afterAutospacing="0"/>
            </w:pPr>
            <w:r>
              <w:t>NULL</w:t>
            </w:r>
          </w:p>
        </w:tc>
        <w:tc>
          <w:tcPr>
            <w:tcW w:w="3451" w:type="dxa"/>
            <w:vAlign w:val="center"/>
          </w:tcPr>
          <w:p w14:paraId="4B9F795D" wp14:textId="77777777">
            <w:pPr>
              <w:bidi w:val="0"/>
              <w:spacing w:before="0" w:beforeAutospacing="0" w:after="0" w:afterAutospacing="0"/>
            </w:pPr>
            <w:r>
              <w:t>Nhà xuất bản</w:t>
            </w:r>
          </w:p>
        </w:tc>
      </w:tr>
      <w:tr xmlns:wp14="http://schemas.microsoft.com/office/word/2010/wordml" w14:paraId="32350E5A" wp14:textId="77777777">
        <w:tblPrEx>
          <w:tblCellMar>
            <w:top w:w="0" w:type="dxa"/>
            <w:left w:w="108" w:type="dxa"/>
            <w:bottom w:w="0" w:type="dxa"/>
            <w:right w:w="108" w:type="dxa"/>
          </w:tblCellMar>
        </w:tblPrEx>
        <w:trPr>
          <w:trHeight w:val="300" w:hRule="atLeast"/>
        </w:trPr>
        <w:tc>
          <w:tcPr>
            <w:tcW w:w="1507" w:type="dxa"/>
            <w:vAlign w:val="center"/>
          </w:tcPr>
          <w:p w14:paraId="6C62BA6F" wp14:textId="77777777">
            <w:pPr>
              <w:bidi w:val="0"/>
              <w:spacing w:before="0" w:beforeAutospacing="0" w:after="0" w:afterAutospacing="0"/>
            </w:pPr>
            <w:r>
              <w:rPr>
                <w:rFonts w:ascii="Consolas" w:hAnsi="Consolas" w:eastAsia="Consolas" w:cs="Consolas"/>
              </w:rPr>
              <w:t>isbn</w:t>
            </w:r>
          </w:p>
        </w:tc>
        <w:tc>
          <w:tcPr>
            <w:tcW w:w="1287" w:type="dxa"/>
            <w:vAlign w:val="center"/>
          </w:tcPr>
          <w:p w14:paraId="1381B5A3" wp14:textId="77777777">
            <w:pPr>
              <w:bidi w:val="0"/>
              <w:spacing w:before="0" w:beforeAutospacing="0" w:after="0" w:afterAutospacing="0"/>
            </w:pPr>
            <w:r>
              <w:rPr>
                <w:rFonts w:ascii="Consolas" w:hAnsi="Consolas" w:eastAsia="Consolas" w:cs="Consolas"/>
              </w:rPr>
              <w:t>varchar(20)</w:t>
            </w:r>
          </w:p>
        </w:tc>
        <w:tc>
          <w:tcPr>
            <w:tcW w:w="1680" w:type="dxa"/>
            <w:vAlign w:val="center"/>
          </w:tcPr>
          <w:p w14:paraId="04FFCAF9" wp14:textId="77777777">
            <w:pPr>
              <w:bidi w:val="0"/>
              <w:spacing w:before="0" w:beforeAutospacing="0" w:after="0" w:afterAutospacing="0"/>
            </w:pPr>
            <w:r>
              <w:t>UNIQUE, NULL</w:t>
            </w:r>
          </w:p>
        </w:tc>
        <w:tc>
          <w:tcPr>
            <w:tcW w:w="3451" w:type="dxa"/>
            <w:vAlign w:val="center"/>
          </w:tcPr>
          <w:p w14:paraId="1E72B8EA" wp14:textId="77777777">
            <w:pPr>
              <w:bidi w:val="0"/>
              <w:spacing w:before="0" w:beforeAutospacing="0" w:after="0" w:afterAutospacing="0"/>
            </w:pPr>
            <w:r>
              <w:t>Mã ISBN (có thể để trống)</w:t>
            </w:r>
          </w:p>
        </w:tc>
      </w:tr>
      <w:tr xmlns:wp14="http://schemas.microsoft.com/office/word/2010/wordml" w14:paraId="1FCB0F5A" wp14:textId="77777777">
        <w:tblPrEx>
          <w:tblCellMar>
            <w:top w:w="0" w:type="dxa"/>
            <w:left w:w="108" w:type="dxa"/>
            <w:bottom w:w="0" w:type="dxa"/>
            <w:right w:w="108" w:type="dxa"/>
          </w:tblCellMar>
        </w:tblPrEx>
        <w:trPr>
          <w:trHeight w:val="300" w:hRule="atLeast"/>
        </w:trPr>
        <w:tc>
          <w:tcPr>
            <w:tcW w:w="1507" w:type="dxa"/>
            <w:vAlign w:val="center"/>
          </w:tcPr>
          <w:p w14:paraId="29B8615B" wp14:textId="77777777">
            <w:pPr>
              <w:bidi w:val="0"/>
              <w:spacing w:before="0" w:beforeAutospacing="0" w:after="0" w:afterAutospacing="0"/>
            </w:pPr>
            <w:r>
              <w:rPr>
                <w:rFonts w:ascii="Consolas" w:hAnsi="Consolas" w:eastAsia="Consolas" w:cs="Consolas"/>
              </w:rPr>
              <w:t>danh_muc_id</w:t>
            </w:r>
          </w:p>
        </w:tc>
        <w:tc>
          <w:tcPr>
            <w:tcW w:w="1287" w:type="dxa"/>
            <w:vAlign w:val="center"/>
          </w:tcPr>
          <w:p w14:paraId="51149B18" wp14:textId="77777777">
            <w:pPr>
              <w:bidi w:val="0"/>
              <w:spacing w:before="0" w:beforeAutospacing="0" w:after="0" w:afterAutospacing="0"/>
            </w:pPr>
            <w:r>
              <w:rPr>
                <w:rFonts w:ascii="Consolas" w:hAnsi="Consolas" w:eastAsia="Consolas" w:cs="Consolas"/>
              </w:rPr>
              <w:t>int</w:t>
            </w:r>
          </w:p>
        </w:tc>
        <w:tc>
          <w:tcPr>
            <w:tcW w:w="1680" w:type="dxa"/>
            <w:vAlign w:val="center"/>
          </w:tcPr>
          <w:p w14:paraId="3399A20B" wp14:textId="77777777">
            <w:pPr>
              <w:bidi w:val="0"/>
              <w:spacing w:before="0" w:beforeAutospacing="0" w:after="0" w:afterAutospacing="0"/>
            </w:pPr>
            <w:r>
              <w:t>FK, NULL</w:t>
            </w:r>
          </w:p>
        </w:tc>
        <w:tc>
          <w:tcPr>
            <w:tcW w:w="3451" w:type="dxa"/>
            <w:vAlign w:val="center"/>
          </w:tcPr>
          <w:p w14:paraId="1396491A" wp14:textId="77777777">
            <w:pPr>
              <w:bidi w:val="0"/>
              <w:spacing w:before="0" w:beforeAutospacing="0" w:after="0" w:afterAutospacing="0"/>
            </w:pPr>
            <w:r>
              <w:t xml:space="preserve">Tham chiếu </w:t>
            </w:r>
            <w:r>
              <w:rPr>
                <w:rFonts w:ascii="Consolas" w:hAnsi="Consolas" w:eastAsia="Consolas" w:cs="Consolas"/>
              </w:rPr>
              <w:t>danh_muc(danh_muc_id)</w:t>
            </w:r>
          </w:p>
        </w:tc>
      </w:tr>
      <w:tr xmlns:wp14="http://schemas.microsoft.com/office/word/2010/wordml" w14:paraId="53FECFB4" wp14:textId="77777777">
        <w:tblPrEx>
          <w:tblCellMar>
            <w:top w:w="0" w:type="dxa"/>
            <w:left w:w="108" w:type="dxa"/>
            <w:bottom w:w="0" w:type="dxa"/>
            <w:right w:w="108" w:type="dxa"/>
          </w:tblCellMar>
        </w:tblPrEx>
        <w:trPr>
          <w:trHeight w:val="300" w:hRule="atLeast"/>
        </w:trPr>
        <w:tc>
          <w:tcPr>
            <w:tcW w:w="1507" w:type="dxa"/>
            <w:vAlign w:val="center"/>
          </w:tcPr>
          <w:p w14:paraId="30F37E4F" wp14:textId="77777777">
            <w:pPr>
              <w:bidi w:val="0"/>
              <w:spacing w:before="0" w:beforeAutospacing="0" w:after="0" w:afterAutospacing="0"/>
            </w:pPr>
            <w:r>
              <w:rPr>
                <w:rFonts w:ascii="Consolas" w:hAnsi="Consolas" w:eastAsia="Consolas" w:cs="Consolas"/>
              </w:rPr>
              <w:t>tao_luc</w:t>
            </w:r>
          </w:p>
        </w:tc>
        <w:tc>
          <w:tcPr>
            <w:tcW w:w="1287" w:type="dxa"/>
            <w:vAlign w:val="center"/>
          </w:tcPr>
          <w:p w14:paraId="45EBDB8E" wp14:textId="77777777">
            <w:pPr>
              <w:bidi w:val="0"/>
              <w:spacing w:before="0" w:beforeAutospacing="0" w:after="0" w:afterAutospacing="0"/>
            </w:pPr>
            <w:r>
              <w:rPr>
                <w:rFonts w:ascii="Consolas" w:hAnsi="Consolas" w:eastAsia="Consolas" w:cs="Consolas"/>
              </w:rPr>
              <w:t>timestamptz</w:t>
            </w:r>
          </w:p>
        </w:tc>
        <w:tc>
          <w:tcPr>
            <w:tcW w:w="1680" w:type="dxa"/>
            <w:vAlign w:val="center"/>
          </w:tcPr>
          <w:p w14:paraId="2568FC3B" wp14:textId="77777777">
            <w:pPr>
              <w:bidi w:val="0"/>
              <w:spacing w:before="0" w:beforeAutospacing="0" w:after="0" w:afterAutospacing="0"/>
            </w:pPr>
            <w:r>
              <w:t>NOT NULL</w:t>
            </w:r>
          </w:p>
        </w:tc>
        <w:tc>
          <w:tcPr>
            <w:tcW w:w="3451" w:type="dxa"/>
            <w:vAlign w:val="center"/>
          </w:tcPr>
          <w:p w14:paraId="6944E342" wp14:textId="77777777">
            <w:pPr>
              <w:bidi w:val="0"/>
              <w:spacing w:before="0" w:beforeAutospacing="0" w:after="0" w:afterAutospacing="0"/>
            </w:pPr>
            <w:r>
              <w:t>Thời gian tạo</w:t>
            </w:r>
          </w:p>
        </w:tc>
      </w:tr>
    </w:tbl>
    <w:p xmlns:wp14="http://schemas.microsoft.com/office/word/2010/wordml" w14:paraId="2DDE375F" wp14:textId="77777777">
      <w:pPr>
        <w:bidi w:val="0"/>
        <w:jc w:val="left"/>
      </w:pPr>
    </w:p>
    <w:p xmlns:wp14="http://schemas.microsoft.com/office/word/2010/wordml" w14:paraId="40E91AF7" wp14:textId="77777777">
      <w:pPr>
        <w:pStyle w:val="4"/>
        <w:bidi w:val="0"/>
        <w:spacing w:before="281" w:beforeAutospacing="0" w:after="281" w:afterAutospacing="0"/>
        <w:jc w:val="left"/>
        <w:rPr>
          <w:rFonts w:ascii="Calibri" w:hAnsi="Calibri" w:eastAsia="Calibri" w:cs="Calibri"/>
          <w:b/>
          <w:bCs/>
          <w:sz w:val="36"/>
          <w:szCs w:val="36"/>
          <w:lang w:val="en-US"/>
        </w:rPr>
      </w:pPr>
      <w:r>
        <w:rPr>
          <w:rFonts w:hint="default" w:ascii="Calibri" w:hAnsi="Calibri" w:eastAsia="Calibri" w:cs="Calibri"/>
          <w:b/>
          <w:bCs/>
          <w:sz w:val="36"/>
          <w:szCs w:val="36"/>
          <w:lang w:val="en-US"/>
        </w:rPr>
        <w:t>4</w:t>
      </w:r>
      <w:r>
        <w:rPr>
          <w:rFonts w:ascii="Calibri" w:hAnsi="Calibri" w:eastAsia="Calibri" w:cs="Calibri"/>
          <w:b/>
          <w:bCs/>
          <w:sz w:val="36"/>
          <w:szCs w:val="36"/>
          <w:lang w:val="en-US"/>
        </w:rPr>
        <w:t>.</w:t>
      </w:r>
      <w:r>
        <w:rPr>
          <w:rFonts w:hint="default" w:ascii="Calibri" w:hAnsi="Calibri" w:eastAsia="Calibri" w:cs="Calibri"/>
          <w:b/>
          <w:bCs/>
          <w:sz w:val="36"/>
          <w:szCs w:val="36"/>
          <w:lang w:val="en-US"/>
        </w:rPr>
        <w:t>2</w:t>
      </w:r>
      <w:r>
        <w:rPr>
          <w:rFonts w:ascii="Calibri" w:hAnsi="Calibri" w:eastAsia="Calibri" w:cs="Calibri"/>
          <w:b/>
          <w:bCs/>
          <w:sz w:val="36"/>
          <w:szCs w:val="36"/>
          <w:lang w:val="en-US"/>
        </w:rPr>
        <w:t xml:space="preserve">.4 Bảng </w:t>
      </w:r>
      <w:r>
        <w:rPr>
          <w:rFonts w:ascii="Consolas" w:hAnsi="Consolas" w:eastAsia="Consolas" w:cs="Consolas"/>
          <w:b/>
          <w:bCs/>
          <w:sz w:val="36"/>
          <w:szCs w:val="36"/>
          <w:lang w:val="en-US"/>
        </w:rPr>
        <w:t>ban_sao_sach</w:t>
      </w:r>
      <w:r>
        <w:rPr>
          <w:rFonts w:ascii="Calibri" w:hAnsi="Calibri" w:eastAsia="Calibri" w:cs="Calibri"/>
          <w:b/>
          <w:bCs/>
          <w:sz w:val="36"/>
          <w:szCs w:val="36"/>
          <w:lang w:val="en-US"/>
        </w:rPr>
        <w:t xml:space="preserve"> (Bản sao sách)</w:t>
      </w:r>
    </w:p>
    <w:p xmlns:wp14="http://schemas.microsoft.com/office/word/2010/wordml" w14:paraId="2E7EB5E8" wp14:textId="77777777">
      <w:pPr>
        <w:bidi w:val="0"/>
        <w:spacing w:before="240" w:beforeAutospacing="0" w:after="240" w:afterAutospacing="0"/>
        <w:jc w:val="left"/>
      </w:pPr>
      <w:r>
        <w:rPr>
          <w:rFonts w:ascii="Calibri" w:hAnsi="Calibri" w:eastAsia="Calibri" w:cs="Calibri"/>
          <w:b/>
          <w:bCs/>
          <w:sz w:val="32"/>
          <w:szCs w:val="32"/>
          <w:lang w:val="en-US"/>
        </w:rPr>
        <w:t>Mục đích:</w:t>
      </w:r>
      <w:r>
        <w:rPr>
          <w:rFonts w:ascii="Calibri" w:hAnsi="Calibri" w:eastAsia="Calibri" w:cs="Calibri"/>
          <w:sz w:val="32"/>
          <w:szCs w:val="32"/>
          <w:lang w:val="en-US"/>
        </w:rPr>
        <w:t xml:space="preserve"> Quản lý từng bản sao cụ thể để phục vụ mượn/trả.</w:t>
      </w:r>
    </w:p>
    <w:tbl>
      <w:tblPr>
        <w:tblStyle w:val="12"/>
        <w:tblW w:w="0" w:type="auto"/>
        <w:tblInd w:w="0" w:type="dxa"/>
        <w:tblLayout w:type="autofit"/>
        <w:tblCellMar>
          <w:top w:w="0" w:type="dxa"/>
          <w:left w:w="108" w:type="dxa"/>
          <w:bottom w:w="0" w:type="dxa"/>
          <w:right w:w="108" w:type="dxa"/>
        </w:tblCellMar>
      </w:tblPr>
      <w:tblGrid>
        <w:gridCol w:w="1467"/>
        <w:gridCol w:w="1536"/>
        <w:gridCol w:w="1950"/>
        <w:gridCol w:w="4334"/>
      </w:tblGrid>
      <w:tr xmlns:wp14="http://schemas.microsoft.com/office/word/2010/wordml" w14:paraId="3F3CF0A1" wp14:textId="77777777">
        <w:tblPrEx>
          <w:tblCellMar>
            <w:top w:w="0" w:type="dxa"/>
            <w:left w:w="108" w:type="dxa"/>
            <w:bottom w:w="0" w:type="dxa"/>
            <w:right w:w="108" w:type="dxa"/>
          </w:tblCellMar>
        </w:tblPrEx>
        <w:trPr>
          <w:trHeight w:val="300" w:hRule="atLeast"/>
        </w:trPr>
        <w:tc>
          <w:tcPr>
            <w:tcW w:w="1507" w:type="dxa"/>
            <w:vAlign w:val="center"/>
          </w:tcPr>
          <w:p w14:paraId="2A51EFE5" wp14:textId="77777777">
            <w:pPr>
              <w:bidi w:val="0"/>
              <w:spacing w:before="0" w:beforeAutospacing="0" w:after="0" w:afterAutospacing="0"/>
              <w:jc w:val="center"/>
            </w:pPr>
            <w:r>
              <w:rPr>
                <w:b/>
                <w:bCs/>
              </w:rPr>
              <w:t>Tên thuộc tính</w:t>
            </w:r>
          </w:p>
        </w:tc>
        <w:tc>
          <w:tcPr>
            <w:tcW w:w="1287" w:type="dxa"/>
            <w:vAlign w:val="center"/>
          </w:tcPr>
          <w:p w14:paraId="0615D044" wp14:textId="77777777">
            <w:pPr>
              <w:bidi w:val="0"/>
              <w:spacing w:before="0" w:beforeAutospacing="0" w:after="0" w:afterAutospacing="0"/>
              <w:jc w:val="center"/>
            </w:pPr>
            <w:r>
              <w:rPr>
                <w:b/>
                <w:bCs/>
              </w:rPr>
              <w:t>Kiểu dữ liệu</w:t>
            </w:r>
          </w:p>
        </w:tc>
        <w:tc>
          <w:tcPr>
            <w:tcW w:w="2229" w:type="dxa"/>
            <w:vAlign w:val="center"/>
          </w:tcPr>
          <w:p w14:paraId="5E7CA091" wp14:textId="77777777">
            <w:pPr>
              <w:bidi w:val="0"/>
              <w:spacing w:before="0" w:beforeAutospacing="0" w:after="0" w:afterAutospacing="0"/>
              <w:jc w:val="center"/>
            </w:pPr>
            <w:r>
              <w:rPr>
                <w:b/>
                <w:bCs/>
              </w:rPr>
              <w:t>Ràng buộc</w:t>
            </w:r>
          </w:p>
        </w:tc>
        <w:tc>
          <w:tcPr>
            <w:tcW w:w="5023" w:type="dxa"/>
            <w:vAlign w:val="center"/>
          </w:tcPr>
          <w:p w14:paraId="3B75BCE1" wp14:textId="77777777">
            <w:pPr>
              <w:bidi w:val="0"/>
              <w:spacing w:before="0" w:beforeAutospacing="0" w:after="0" w:afterAutospacing="0"/>
              <w:jc w:val="center"/>
            </w:pPr>
            <w:r>
              <w:rPr>
                <w:b/>
                <w:bCs/>
              </w:rPr>
              <w:t>Mô tả</w:t>
            </w:r>
          </w:p>
        </w:tc>
      </w:tr>
      <w:tr xmlns:wp14="http://schemas.microsoft.com/office/word/2010/wordml" w14:paraId="312C1FFB" wp14:textId="77777777">
        <w:tblPrEx>
          <w:tblCellMar>
            <w:top w:w="0" w:type="dxa"/>
            <w:left w:w="108" w:type="dxa"/>
            <w:bottom w:w="0" w:type="dxa"/>
            <w:right w:w="108" w:type="dxa"/>
          </w:tblCellMar>
        </w:tblPrEx>
        <w:trPr>
          <w:trHeight w:val="300" w:hRule="atLeast"/>
        </w:trPr>
        <w:tc>
          <w:tcPr>
            <w:tcW w:w="1507" w:type="dxa"/>
            <w:vAlign w:val="center"/>
          </w:tcPr>
          <w:p w14:paraId="52BB4F40" wp14:textId="77777777">
            <w:pPr>
              <w:bidi w:val="0"/>
              <w:spacing w:before="0" w:beforeAutospacing="0" w:after="0" w:afterAutospacing="0"/>
            </w:pPr>
            <w:r>
              <w:rPr>
                <w:rFonts w:ascii="Consolas" w:hAnsi="Consolas" w:eastAsia="Consolas" w:cs="Consolas"/>
              </w:rPr>
              <w:t>ban_sao_id</w:t>
            </w:r>
          </w:p>
        </w:tc>
        <w:tc>
          <w:tcPr>
            <w:tcW w:w="1287" w:type="dxa"/>
            <w:vAlign w:val="center"/>
          </w:tcPr>
          <w:p w14:paraId="7407A0EE" wp14:textId="77777777">
            <w:pPr>
              <w:bidi w:val="0"/>
              <w:spacing w:before="0" w:beforeAutospacing="0" w:after="0" w:afterAutospacing="0"/>
            </w:pPr>
            <w:r>
              <w:rPr>
                <w:rFonts w:ascii="Consolas" w:hAnsi="Consolas" w:eastAsia="Consolas" w:cs="Consolas"/>
              </w:rPr>
              <w:t>serial</w:t>
            </w:r>
          </w:p>
        </w:tc>
        <w:tc>
          <w:tcPr>
            <w:tcW w:w="2229" w:type="dxa"/>
            <w:vAlign w:val="center"/>
          </w:tcPr>
          <w:p w14:paraId="1F3ACE17" wp14:textId="77777777">
            <w:pPr>
              <w:bidi w:val="0"/>
              <w:spacing w:before="0" w:beforeAutospacing="0" w:after="0" w:afterAutospacing="0"/>
            </w:pPr>
            <w:r>
              <w:t>PK</w:t>
            </w:r>
          </w:p>
        </w:tc>
        <w:tc>
          <w:tcPr>
            <w:tcW w:w="5023" w:type="dxa"/>
            <w:vAlign w:val="center"/>
          </w:tcPr>
          <w:p w14:paraId="7DD756AF" wp14:textId="77777777">
            <w:pPr>
              <w:bidi w:val="0"/>
              <w:spacing w:before="0" w:beforeAutospacing="0" w:after="0" w:afterAutospacing="0"/>
            </w:pPr>
            <w:r>
              <w:t>Mã bản sao</w:t>
            </w:r>
          </w:p>
        </w:tc>
      </w:tr>
      <w:tr xmlns:wp14="http://schemas.microsoft.com/office/word/2010/wordml" w14:paraId="3CB50DA6" wp14:textId="77777777">
        <w:tblPrEx>
          <w:tblCellMar>
            <w:top w:w="0" w:type="dxa"/>
            <w:left w:w="108" w:type="dxa"/>
            <w:bottom w:w="0" w:type="dxa"/>
            <w:right w:w="108" w:type="dxa"/>
          </w:tblCellMar>
        </w:tblPrEx>
        <w:trPr>
          <w:trHeight w:val="300" w:hRule="atLeast"/>
        </w:trPr>
        <w:tc>
          <w:tcPr>
            <w:tcW w:w="1507" w:type="dxa"/>
            <w:vAlign w:val="center"/>
          </w:tcPr>
          <w:p w14:paraId="6D00583B" wp14:textId="77777777">
            <w:pPr>
              <w:bidi w:val="0"/>
              <w:spacing w:before="0" w:beforeAutospacing="0" w:after="0" w:afterAutospacing="0"/>
            </w:pPr>
            <w:r>
              <w:rPr>
                <w:rFonts w:ascii="Consolas" w:hAnsi="Consolas" w:eastAsia="Consolas" w:cs="Consolas"/>
              </w:rPr>
              <w:t>sach_id</w:t>
            </w:r>
          </w:p>
        </w:tc>
        <w:tc>
          <w:tcPr>
            <w:tcW w:w="1287" w:type="dxa"/>
            <w:vAlign w:val="center"/>
          </w:tcPr>
          <w:p w14:paraId="6F7AB346" wp14:textId="77777777">
            <w:pPr>
              <w:bidi w:val="0"/>
              <w:spacing w:before="0" w:beforeAutospacing="0" w:after="0" w:afterAutospacing="0"/>
            </w:pPr>
            <w:r>
              <w:rPr>
                <w:rFonts w:ascii="Consolas" w:hAnsi="Consolas" w:eastAsia="Consolas" w:cs="Consolas"/>
              </w:rPr>
              <w:t>int</w:t>
            </w:r>
          </w:p>
        </w:tc>
        <w:tc>
          <w:tcPr>
            <w:tcW w:w="2229" w:type="dxa"/>
            <w:vAlign w:val="center"/>
          </w:tcPr>
          <w:p w14:paraId="3C591D49" wp14:textId="77777777">
            <w:pPr>
              <w:bidi w:val="0"/>
              <w:spacing w:before="0" w:beforeAutospacing="0" w:after="0" w:afterAutospacing="0"/>
            </w:pPr>
            <w:r>
              <w:t>NOT NULL, FK</w:t>
            </w:r>
          </w:p>
        </w:tc>
        <w:tc>
          <w:tcPr>
            <w:tcW w:w="5023" w:type="dxa"/>
            <w:vAlign w:val="center"/>
          </w:tcPr>
          <w:p w14:paraId="3AD4D02F" wp14:textId="77777777">
            <w:pPr>
              <w:bidi w:val="0"/>
              <w:spacing w:before="0" w:beforeAutospacing="0" w:after="0" w:afterAutospacing="0"/>
            </w:pPr>
            <w:r>
              <w:t xml:space="preserve">Tham chiếu </w:t>
            </w:r>
            <w:r>
              <w:rPr>
                <w:rFonts w:ascii="Consolas" w:hAnsi="Consolas" w:eastAsia="Consolas" w:cs="Consolas"/>
              </w:rPr>
              <w:t>sach(sach_id)</w:t>
            </w:r>
            <w:r>
              <w:t xml:space="preserve">, </w:t>
            </w:r>
            <w:r>
              <w:rPr>
                <w:rFonts w:ascii="Consolas" w:hAnsi="Consolas" w:eastAsia="Consolas" w:cs="Consolas"/>
              </w:rPr>
              <w:t>ON DELETE CASCADE</w:t>
            </w:r>
          </w:p>
        </w:tc>
      </w:tr>
      <w:tr xmlns:wp14="http://schemas.microsoft.com/office/word/2010/wordml" w14:paraId="00E88123" wp14:textId="77777777">
        <w:tblPrEx>
          <w:tblCellMar>
            <w:top w:w="0" w:type="dxa"/>
            <w:left w:w="108" w:type="dxa"/>
            <w:bottom w:w="0" w:type="dxa"/>
            <w:right w:w="108" w:type="dxa"/>
          </w:tblCellMar>
        </w:tblPrEx>
        <w:trPr>
          <w:trHeight w:val="300" w:hRule="atLeast"/>
        </w:trPr>
        <w:tc>
          <w:tcPr>
            <w:tcW w:w="1507" w:type="dxa"/>
            <w:vAlign w:val="center"/>
          </w:tcPr>
          <w:p w14:paraId="64ED2D27" wp14:textId="77777777">
            <w:pPr>
              <w:bidi w:val="0"/>
              <w:spacing w:before="0" w:beforeAutospacing="0" w:after="0" w:afterAutospacing="0"/>
            </w:pPr>
            <w:r>
              <w:rPr>
                <w:rFonts w:ascii="Consolas" w:hAnsi="Consolas" w:eastAsia="Consolas" w:cs="Consolas"/>
              </w:rPr>
              <w:t>ma_ban_sao</w:t>
            </w:r>
          </w:p>
        </w:tc>
        <w:tc>
          <w:tcPr>
            <w:tcW w:w="1287" w:type="dxa"/>
            <w:vAlign w:val="center"/>
          </w:tcPr>
          <w:p w14:paraId="333CDE5F" wp14:textId="77777777">
            <w:pPr>
              <w:bidi w:val="0"/>
              <w:spacing w:before="0" w:beforeAutospacing="0" w:after="0" w:afterAutospacing="0"/>
            </w:pPr>
            <w:r>
              <w:rPr>
                <w:rFonts w:ascii="Consolas" w:hAnsi="Consolas" w:eastAsia="Consolas" w:cs="Consolas"/>
              </w:rPr>
              <w:t>varchar(50)</w:t>
            </w:r>
          </w:p>
        </w:tc>
        <w:tc>
          <w:tcPr>
            <w:tcW w:w="2229" w:type="dxa"/>
            <w:vAlign w:val="center"/>
          </w:tcPr>
          <w:p w14:paraId="7C816E84" wp14:textId="77777777">
            <w:pPr>
              <w:bidi w:val="0"/>
              <w:spacing w:before="0" w:beforeAutospacing="0" w:after="0" w:afterAutospacing="0"/>
            </w:pPr>
            <w:r>
              <w:t>NOT NULL, UNIQUE</w:t>
            </w:r>
          </w:p>
        </w:tc>
        <w:tc>
          <w:tcPr>
            <w:tcW w:w="5023" w:type="dxa"/>
            <w:vAlign w:val="center"/>
          </w:tcPr>
          <w:p w14:paraId="43F01E94" wp14:textId="77777777">
            <w:pPr>
              <w:bidi w:val="0"/>
              <w:spacing w:before="0" w:beforeAutospacing="0" w:after="0" w:afterAutospacing="0"/>
            </w:pPr>
            <w:r>
              <w:t>Mã bản sao (VD: CC-001)</w:t>
            </w:r>
          </w:p>
        </w:tc>
      </w:tr>
      <w:tr xmlns:wp14="http://schemas.microsoft.com/office/word/2010/wordml" w14:paraId="01C9E189" wp14:textId="77777777">
        <w:tblPrEx>
          <w:tblCellMar>
            <w:top w:w="0" w:type="dxa"/>
            <w:left w:w="108" w:type="dxa"/>
            <w:bottom w:w="0" w:type="dxa"/>
            <w:right w:w="108" w:type="dxa"/>
          </w:tblCellMar>
        </w:tblPrEx>
        <w:trPr>
          <w:trHeight w:val="300" w:hRule="atLeast"/>
        </w:trPr>
        <w:tc>
          <w:tcPr>
            <w:tcW w:w="1507" w:type="dxa"/>
            <w:vAlign w:val="center"/>
          </w:tcPr>
          <w:p w14:paraId="0B12F3DB" wp14:textId="77777777">
            <w:pPr>
              <w:bidi w:val="0"/>
              <w:spacing w:before="0" w:beforeAutospacing="0" w:after="0" w:afterAutospacing="0"/>
            </w:pPr>
            <w:r>
              <w:rPr>
                <w:rFonts w:ascii="Consolas" w:hAnsi="Consolas" w:eastAsia="Consolas" w:cs="Consolas"/>
              </w:rPr>
              <w:t>trang_thai</w:t>
            </w:r>
          </w:p>
        </w:tc>
        <w:tc>
          <w:tcPr>
            <w:tcW w:w="1287" w:type="dxa"/>
            <w:vAlign w:val="center"/>
          </w:tcPr>
          <w:p w14:paraId="2659B447" wp14:textId="77777777">
            <w:pPr>
              <w:bidi w:val="0"/>
              <w:spacing w:before="0" w:beforeAutospacing="0" w:after="0" w:afterAutospacing="0"/>
            </w:pPr>
            <w:r>
              <w:rPr>
                <w:rFonts w:ascii="Consolas" w:hAnsi="Consolas" w:eastAsia="Consolas" w:cs="Consolas"/>
              </w:rPr>
              <w:t>varchar(20)</w:t>
            </w:r>
          </w:p>
        </w:tc>
        <w:tc>
          <w:tcPr>
            <w:tcW w:w="2229" w:type="dxa"/>
            <w:vAlign w:val="center"/>
          </w:tcPr>
          <w:p w14:paraId="69C8C47E" wp14:textId="77777777">
            <w:pPr>
              <w:bidi w:val="0"/>
              <w:spacing w:before="0" w:beforeAutospacing="0" w:after="0" w:afterAutospacing="0"/>
            </w:pPr>
            <w:r>
              <w:t>NOT NULL, CHECK</w:t>
            </w:r>
          </w:p>
        </w:tc>
        <w:tc>
          <w:tcPr>
            <w:tcW w:w="5023" w:type="dxa"/>
            <w:vAlign w:val="center"/>
          </w:tcPr>
          <w:p w14:paraId="6F8216A5" wp14:textId="77777777">
            <w:pPr>
              <w:bidi w:val="0"/>
              <w:spacing w:before="0" w:beforeAutospacing="0" w:after="0" w:afterAutospacing="0"/>
            </w:pPr>
            <w:r>
              <w:t>SAN_SANG / DANG_MUON / MAT / HU_HONG</w:t>
            </w:r>
          </w:p>
        </w:tc>
      </w:tr>
      <w:tr xmlns:wp14="http://schemas.microsoft.com/office/word/2010/wordml" w14:paraId="40EEDC80" wp14:textId="77777777">
        <w:tblPrEx>
          <w:tblCellMar>
            <w:top w:w="0" w:type="dxa"/>
            <w:left w:w="108" w:type="dxa"/>
            <w:bottom w:w="0" w:type="dxa"/>
            <w:right w:w="108" w:type="dxa"/>
          </w:tblCellMar>
        </w:tblPrEx>
        <w:trPr>
          <w:trHeight w:val="300" w:hRule="atLeast"/>
        </w:trPr>
        <w:tc>
          <w:tcPr>
            <w:tcW w:w="1507" w:type="dxa"/>
            <w:vAlign w:val="center"/>
          </w:tcPr>
          <w:p w14:paraId="6406AAE6" wp14:textId="77777777">
            <w:pPr>
              <w:bidi w:val="0"/>
              <w:spacing w:before="0" w:beforeAutospacing="0" w:after="0" w:afterAutospacing="0"/>
            </w:pPr>
            <w:r>
              <w:rPr>
                <w:rFonts w:ascii="Consolas" w:hAnsi="Consolas" w:eastAsia="Consolas" w:cs="Consolas"/>
              </w:rPr>
              <w:t>ghi_chu</w:t>
            </w:r>
          </w:p>
        </w:tc>
        <w:tc>
          <w:tcPr>
            <w:tcW w:w="1287" w:type="dxa"/>
            <w:vAlign w:val="center"/>
          </w:tcPr>
          <w:p w14:paraId="1B595B06" wp14:textId="77777777">
            <w:pPr>
              <w:bidi w:val="0"/>
              <w:spacing w:before="0" w:beforeAutospacing="0" w:after="0" w:afterAutospacing="0"/>
            </w:pPr>
            <w:r>
              <w:rPr>
                <w:rFonts w:ascii="Consolas" w:hAnsi="Consolas" w:eastAsia="Consolas" w:cs="Consolas"/>
              </w:rPr>
              <w:t>varchar(200)</w:t>
            </w:r>
          </w:p>
        </w:tc>
        <w:tc>
          <w:tcPr>
            <w:tcW w:w="2229" w:type="dxa"/>
            <w:vAlign w:val="center"/>
          </w:tcPr>
          <w:p w14:paraId="2CE615F8" wp14:textId="77777777">
            <w:pPr>
              <w:bidi w:val="0"/>
              <w:spacing w:before="0" w:beforeAutospacing="0" w:after="0" w:afterAutospacing="0"/>
            </w:pPr>
            <w:r>
              <w:t>NULL</w:t>
            </w:r>
          </w:p>
        </w:tc>
        <w:tc>
          <w:tcPr>
            <w:tcW w:w="5023" w:type="dxa"/>
            <w:vAlign w:val="center"/>
          </w:tcPr>
          <w:p w14:paraId="197D2903" wp14:textId="77777777">
            <w:pPr>
              <w:bidi w:val="0"/>
              <w:spacing w:before="0" w:beforeAutospacing="0" w:after="0" w:afterAutospacing="0"/>
            </w:pPr>
            <w:r>
              <w:t>Ghi chú tình trạng</w:t>
            </w:r>
          </w:p>
        </w:tc>
      </w:tr>
    </w:tbl>
    <w:p xmlns:wp14="http://schemas.microsoft.com/office/word/2010/wordml" w14:paraId="5AF46465" wp14:textId="77777777">
      <w:pPr>
        <w:bidi w:val="0"/>
        <w:jc w:val="left"/>
      </w:pPr>
    </w:p>
    <w:p xmlns:wp14="http://schemas.microsoft.com/office/word/2010/wordml" w14:paraId="49718233" wp14:textId="77777777">
      <w:pPr>
        <w:pStyle w:val="4"/>
        <w:bidi w:val="0"/>
        <w:spacing w:before="281" w:beforeAutospacing="0" w:after="281" w:afterAutospacing="0"/>
        <w:jc w:val="left"/>
        <w:rPr>
          <w:rFonts w:ascii="Calibri" w:hAnsi="Calibri" w:eastAsia="Calibri" w:cs="Calibri"/>
          <w:b/>
          <w:bCs/>
          <w:sz w:val="36"/>
          <w:szCs w:val="36"/>
          <w:lang w:val="en-US"/>
        </w:rPr>
      </w:pPr>
      <w:r>
        <w:rPr>
          <w:rFonts w:hint="default" w:ascii="Calibri" w:hAnsi="Calibri" w:eastAsia="Calibri" w:cs="Calibri"/>
          <w:b/>
          <w:bCs/>
          <w:sz w:val="36"/>
          <w:szCs w:val="36"/>
          <w:lang w:val="en-US"/>
        </w:rPr>
        <w:t>4</w:t>
      </w:r>
      <w:r>
        <w:rPr>
          <w:rFonts w:ascii="Calibri" w:hAnsi="Calibri" w:eastAsia="Calibri" w:cs="Calibri"/>
          <w:b/>
          <w:bCs/>
          <w:sz w:val="36"/>
          <w:szCs w:val="36"/>
          <w:lang w:val="en-US"/>
        </w:rPr>
        <w:t>.</w:t>
      </w:r>
      <w:r>
        <w:rPr>
          <w:rFonts w:hint="default" w:ascii="Calibri" w:hAnsi="Calibri" w:eastAsia="Calibri" w:cs="Calibri"/>
          <w:b/>
          <w:bCs/>
          <w:sz w:val="36"/>
          <w:szCs w:val="36"/>
          <w:lang w:val="en-US"/>
        </w:rPr>
        <w:t>2</w:t>
      </w:r>
      <w:r>
        <w:rPr>
          <w:rFonts w:ascii="Calibri" w:hAnsi="Calibri" w:eastAsia="Calibri" w:cs="Calibri"/>
          <w:b/>
          <w:bCs/>
          <w:sz w:val="36"/>
          <w:szCs w:val="36"/>
          <w:lang w:val="en-US"/>
        </w:rPr>
        <w:t xml:space="preserve">.5 Bảng </w:t>
      </w:r>
      <w:r>
        <w:rPr>
          <w:rFonts w:ascii="Consolas" w:hAnsi="Consolas" w:eastAsia="Consolas" w:cs="Consolas"/>
          <w:b/>
          <w:bCs/>
          <w:sz w:val="36"/>
          <w:szCs w:val="36"/>
          <w:lang w:val="en-US"/>
        </w:rPr>
        <w:t>ban_doc</w:t>
      </w:r>
      <w:r>
        <w:rPr>
          <w:rFonts w:ascii="Calibri" w:hAnsi="Calibri" w:eastAsia="Calibri" w:cs="Calibri"/>
          <w:b/>
          <w:bCs/>
          <w:sz w:val="36"/>
          <w:szCs w:val="36"/>
          <w:lang w:val="en-US"/>
        </w:rPr>
        <w:t xml:space="preserve"> (Bạn đọc)</w:t>
      </w:r>
    </w:p>
    <w:p xmlns:wp14="http://schemas.microsoft.com/office/word/2010/wordml" w14:paraId="75D3AF75" wp14:textId="77777777">
      <w:pPr>
        <w:bidi w:val="0"/>
        <w:spacing w:before="240" w:beforeAutospacing="0" w:after="240" w:afterAutospacing="0"/>
        <w:jc w:val="left"/>
      </w:pPr>
      <w:r>
        <w:rPr>
          <w:rFonts w:ascii="Calibri" w:hAnsi="Calibri" w:eastAsia="Calibri" w:cs="Calibri"/>
          <w:b/>
          <w:bCs/>
          <w:sz w:val="32"/>
          <w:szCs w:val="32"/>
          <w:lang w:val="en-US"/>
        </w:rPr>
        <w:t>Mục đích:</w:t>
      </w:r>
      <w:r>
        <w:rPr>
          <w:rFonts w:ascii="Calibri" w:hAnsi="Calibri" w:eastAsia="Calibri" w:cs="Calibri"/>
          <w:sz w:val="32"/>
          <w:szCs w:val="32"/>
          <w:lang w:val="en-US"/>
        </w:rPr>
        <w:t xml:space="preserve"> Lưu thông tin bạn đọc và tình trạng thẻ.</w:t>
      </w:r>
    </w:p>
    <w:tbl>
      <w:tblPr>
        <w:tblStyle w:val="12"/>
        <w:tblW w:w="0" w:type="auto"/>
        <w:tblInd w:w="0" w:type="dxa"/>
        <w:tblLayout w:type="autofit"/>
        <w:tblCellMar>
          <w:top w:w="0" w:type="dxa"/>
          <w:left w:w="108" w:type="dxa"/>
          <w:bottom w:w="0" w:type="dxa"/>
          <w:right w:w="108" w:type="dxa"/>
        </w:tblCellMar>
      </w:tblPr>
      <w:tblGrid>
        <w:gridCol w:w="1756"/>
        <w:gridCol w:w="1536"/>
        <w:gridCol w:w="2122"/>
        <w:gridCol w:w="3707"/>
      </w:tblGrid>
      <w:tr xmlns:wp14="http://schemas.microsoft.com/office/word/2010/wordml" w14:paraId="70F398EB" wp14:textId="77777777">
        <w:tblPrEx>
          <w:tblCellMar>
            <w:top w:w="0" w:type="dxa"/>
            <w:left w:w="108" w:type="dxa"/>
            <w:bottom w:w="0" w:type="dxa"/>
            <w:right w:w="108" w:type="dxa"/>
          </w:tblCellMar>
        </w:tblPrEx>
        <w:trPr>
          <w:trHeight w:val="300" w:hRule="atLeast"/>
        </w:trPr>
        <w:tc>
          <w:tcPr>
            <w:tcW w:w="1507" w:type="dxa"/>
            <w:vAlign w:val="center"/>
          </w:tcPr>
          <w:p w14:paraId="6FACD94E" wp14:textId="77777777">
            <w:pPr>
              <w:bidi w:val="0"/>
              <w:spacing w:before="0" w:beforeAutospacing="0" w:after="0" w:afterAutospacing="0"/>
              <w:jc w:val="center"/>
            </w:pPr>
            <w:r>
              <w:rPr>
                <w:b/>
                <w:bCs/>
              </w:rPr>
              <w:t>Tên thuộc tính</w:t>
            </w:r>
          </w:p>
        </w:tc>
        <w:tc>
          <w:tcPr>
            <w:tcW w:w="1287" w:type="dxa"/>
            <w:vAlign w:val="center"/>
          </w:tcPr>
          <w:p w14:paraId="0D2737AD" wp14:textId="77777777">
            <w:pPr>
              <w:bidi w:val="0"/>
              <w:spacing w:before="0" w:beforeAutospacing="0" w:after="0" w:afterAutospacing="0"/>
              <w:jc w:val="center"/>
            </w:pPr>
            <w:r>
              <w:rPr>
                <w:b/>
                <w:bCs/>
              </w:rPr>
              <w:t>Kiểu dữ liệu</w:t>
            </w:r>
          </w:p>
        </w:tc>
        <w:tc>
          <w:tcPr>
            <w:tcW w:w="2122" w:type="dxa"/>
            <w:vAlign w:val="center"/>
          </w:tcPr>
          <w:p w14:paraId="34777804" wp14:textId="77777777">
            <w:pPr>
              <w:bidi w:val="0"/>
              <w:spacing w:before="0" w:beforeAutospacing="0" w:after="0" w:afterAutospacing="0"/>
              <w:jc w:val="center"/>
            </w:pPr>
            <w:r>
              <w:rPr>
                <w:b/>
                <w:bCs/>
              </w:rPr>
              <w:t>Ràng buộc</w:t>
            </w:r>
          </w:p>
        </w:tc>
        <w:tc>
          <w:tcPr>
            <w:tcW w:w="3707" w:type="dxa"/>
            <w:vAlign w:val="center"/>
          </w:tcPr>
          <w:p w14:paraId="32AFB490" wp14:textId="77777777">
            <w:pPr>
              <w:bidi w:val="0"/>
              <w:spacing w:before="0" w:beforeAutospacing="0" w:after="0" w:afterAutospacing="0"/>
              <w:jc w:val="center"/>
            </w:pPr>
            <w:r>
              <w:rPr>
                <w:b/>
                <w:bCs/>
              </w:rPr>
              <w:t>Mô tả</w:t>
            </w:r>
          </w:p>
        </w:tc>
      </w:tr>
      <w:tr xmlns:wp14="http://schemas.microsoft.com/office/word/2010/wordml" w14:paraId="12033CA3" wp14:textId="77777777">
        <w:tblPrEx>
          <w:tblCellMar>
            <w:top w:w="0" w:type="dxa"/>
            <w:left w:w="108" w:type="dxa"/>
            <w:bottom w:w="0" w:type="dxa"/>
            <w:right w:w="108" w:type="dxa"/>
          </w:tblCellMar>
        </w:tblPrEx>
        <w:trPr>
          <w:trHeight w:val="300" w:hRule="atLeast"/>
        </w:trPr>
        <w:tc>
          <w:tcPr>
            <w:tcW w:w="1507" w:type="dxa"/>
            <w:vAlign w:val="center"/>
          </w:tcPr>
          <w:p w14:paraId="258808BE" wp14:textId="77777777">
            <w:pPr>
              <w:bidi w:val="0"/>
              <w:spacing w:before="0" w:beforeAutospacing="0" w:after="0" w:afterAutospacing="0"/>
            </w:pPr>
            <w:r>
              <w:rPr>
                <w:rFonts w:ascii="Consolas" w:hAnsi="Consolas" w:eastAsia="Consolas" w:cs="Consolas"/>
              </w:rPr>
              <w:t>ban_doc_id</w:t>
            </w:r>
          </w:p>
        </w:tc>
        <w:tc>
          <w:tcPr>
            <w:tcW w:w="1287" w:type="dxa"/>
            <w:vAlign w:val="center"/>
          </w:tcPr>
          <w:p w14:paraId="6C994569" wp14:textId="77777777">
            <w:pPr>
              <w:bidi w:val="0"/>
              <w:spacing w:before="0" w:beforeAutospacing="0" w:after="0" w:afterAutospacing="0"/>
            </w:pPr>
            <w:r>
              <w:rPr>
                <w:rFonts w:ascii="Consolas" w:hAnsi="Consolas" w:eastAsia="Consolas" w:cs="Consolas"/>
              </w:rPr>
              <w:t>serial</w:t>
            </w:r>
          </w:p>
        </w:tc>
        <w:tc>
          <w:tcPr>
            <w:tcW w:w="2122" w:type="dxa"/>
            <w:vAlign w:val="center"/>
          </w:tcPr>
          <w:p w14:paraId="05EFA833" wp14:textId="77777777">
            <w:pPr>
              <w:bidi w:val="0"/>
              <w:spacing w:before="0" w:beforeAutospacing="0" w:after="0" w:afterAutospacing="0"/>
            </w:pPr>
            <w:r>
              <w:t>PK</w:t>
            </w:r>
          </w:p>
        </w:tc>
        <w:tc>
          <w:tcPr>
            <w:tcW w:w="3707" w:type="dxa"/>
            <w:vAlign w:val="center"/>
          </w:tcPr>
          <w:p w14:paraId="4A4D5119" wp14:textId="77777777">
            <w:pPr>
              <w:bidi w:val="0"/>
              <w:spacing w:before="0" w:beforeAutospacing="0" w:after="0" w:afterAutospacing="0"/>
            </w:pPr>
            <w:r>
              <w:t>Mã bạn đọc</w:t>
            </w:r>
          </w:p>
        </w:tc>
      </w:tr>
      <w:tr xmlns:wp14="http://schemas.microsoft.com/office/word/2010/wordml" w14:paraId="5C87DB99" wp14:textId="77777777">
        <w:tblPrEx>
          <w:tblCellMar>
            <w:top w:w="0" w:type="dxa"/>
            <w:left w:w="108" w:type="dxa"/>
            <w:bottom w:w="0" w:type="dxa"/>
            <w:right w:w="108" w:type="dxa"/>
          </w:tblCellMar>
        </w:tblPrEx>
        <w:trPr>
          <w:trHeight w:val="300" w:hRule="atLeast"/>
        </w:trPr>
        <w:tc>
          <w:tcPr>
            <w:tcW w:w="1507" w:type="dxa"/>
            <w:vAlign w:val="center"/>
          </w:tcPr>
          <w:p w14:paraId="214C5348" wp14:textId="77777777">
            <w:pPr>
              <w:bidi w:val="0"/>
              <w:spacing w:before="0" w:beforeAutospacing="0" w:after="0" w:afterAutospacing="0"/>
            </w:pPr>
            <w:r>
              <w:rPr>
                <w:rFonts w:ascii="Consolas" w:hAnsi="Consolas" w:eastAsia="Consolas" w:cs="Consolas"/>
              </w:rPr>
              <w:t>ho_ten</w:t>
            </w:r>
          </w:p>
        </w:tc>
        <w:tc>
          <w:tcPr>
            <w:tcW w:w="1287" w:type="dxa"/>
            <w:vAlign w:val="center"/>
          </w:tcPr>
          <w:p w14:paraId="3AF8C6C2" wp14:textId="77777777">
            <w:pPr>
              <w:bidi w:val="0"/>
              <w:spacing w:before="0" w:beforeAutospacing="0" w:after="0" w:afterAutospacing="0"/>
            </w:pPr>
            <w:r>
              <w:rPr>
                <w:rFonts w:ascii="Consolas" w:hAnsi="Consolas" w:eastAsia="Consolas" w:cs="Consolas"/>
              </w:rPr>
              <w:t>varchar(150)</w:t>
            </w:r>
          </w:p>
        </w:tc>
        <w:tc>
          <w:tcPr>
            <w:tcW w:w="2122" w:type="dxa"/>
            <w:vAlign w:val="center"/>
          </w:tcPr>
          <w:p w14:paraId="37426952" wp14:textId="77777777">
            <w:pPr>
              <w:bidi w:val="0"/>
              <w:spacing w:before="0" w:beforeAutospacing="0" w:after="0" w:afterAutospacing="0"/>
            </w:pPr>
            <w:r>
              <w:t>NOT NULL</w:t>
            </w:r>
          </w:p>
        </w:tc>
        <w:tc>
          <w:tcPr>
            <w:tcW w:w="3707" w:type="dxa"/>
            <w:vAlign w:val="center"/>
          </w:tcPr>
          <w:p w14:paraId="4EE995AE" wp14:textId="77777777">
            <w:pPr>
              <w:bidi w:val="0"/>
              <w:spacing w:before="0" w:beforeAutospacing="0" w:after="0" w:afterAutospacing="0"/>
            </w:pPr>
            <w:r>
              <w:t>Họ tên</w:t>
            </w:r>
          </w:p>
        </w:tc>
      </w:tr>
      <w:tr xmlns:wp14="http://schemas.microsoft.com/office/word/2010/wordml" w14:paraId="0533A8B7" wp14:textId="77777777">
        <w:tblPrEx>
          <w:tblCellMar>
            <w:top w:w="0" w:type="dxa"/>
            <w:left w:w="108" w:type="dxa"/>
            <w:bottom w:w="0" w:type="dxa"/>
            <w:right w:w="108" w:type="dxa"/>
          </w:tblCellMar>
        </w:tblPrEx>
        <w:trPr>
          <w:trHeight w:val="300" w:hRule="atLeast"/>
        </w:trPr>
        <w:tc>
          <w:tcPr>
            <w:tcW w:w="1507" w:type="dxa"/>
            <w:vAlign w:val="center"/>
          </w:tcPr>
          <w:p w14:paraId="0FF2934D" wp14:textId="77777777">
            <w:pPr>
              <w:bidi w:val="0"/>
              <w:spacing w:before="0" w:beforeAutospacing="0" w:after="0" w:afterAutospacing="0"/>
            </w:pPr>
            <w:r>
              <w:rPr>
                <w:rFonts w:ascii="Consolas" w:hAnsi="Consolas" w:eastAsia="Consolas" w:cs="Consolas"/>
              </w:rPr>
              <w:t>loai_ban_doc</w:t>
            </w:r>
          </w:p>
        </w:tc>
        <w:tc>
          <w:tcPr>
            <w:tcW w:w="1287" w:type="dxa"/>
            <w:vAlign w:val="center"/>
          </w:tcPr>
          <w:p w14:paraId="430F913B" wp14:textId="77777777">
            <w:pPr>
              <w:bidi w:val="0"/>
              <w:spacing w:before="0" w:beforeAutospacing="0" w:after="0" w:afterAutospacing="0"/>
            </w:pPr>
            <w:r>
              <w:rPr>
                <w:rFonts w:ascii="Consolas" w:hAnsi="Consolas" w:eastAsia="Consolas" w:cs="Consolas"/>
              </w:rPr>
              <w:t>varchar(20)</w:t>
            </w:r>
          </w:p>
        </w:tc>
        <w:tc>
          <w:tcPr>
            <w:tcW w:w="2122" w:type="dxa"/>
            <w:vAlign w:val="center"/>
          </w:tcPr>
          <w:p w14:paraId="45DA23A6" wp14:textId="77777777">
            <w:pPr>
              <w:bidi w:val="0"/>
              <w:spacing w:before="0" w:beforeAutospacing="0" w:after="0" w:afterAutospacing="0"/>
            </w:pPr>
            <w:r>
              <w:t>NOT NULL, CHECK</w:t>
            </w:r>
          </w:p>
        </w:tc>
        <w:tc>
          <w:tcPr>
            <w:tcW w:w="3707" w:type="dxa"/>
            <w:vAlign w:val="center"/>
          </w:tcPr>
          <w:p w14:paraId="6B9D5BF5" wp14:textId="77777777">
            <w:pPr>
              <w:bidi w:val="0"/>
              <w:spacing w:before="0" w:beforeAutospacing="0" w:after="0" w:afterAutospacing="0"/>
            </w:pPr>
            <w:r>
              <w:t>HOC_SINH / GIAO_VIEN / KHACH</w:t>
            </w:r>
          </w:p>
        </w:tc>
      </w:tr>
      <w:tr xmlns:wp14="http://schemas.microsoft.com/office/word/2010/wordml" w14:paraId="50C555B1" wp14:textId="77777777">
        <w:tblPrEx>
          <w:tblCellMar>
            <w:top w:w="0" w:type="dxa"/>
            <w:left w:w="108" w:type="dxa"/>
            <w:bottom w:w="0" w:type="dxa"/>
            <w:right w:w="108" w:type="dxa"/>
          </w:tblCellMar>
        </w:tblPrEx>
        <w:trPr>
          <w:trHeight w:val="300" w:hRule="atLeast"/>
        </w:trPr>
        <w:tc>
          <w:tcPr>
            <w:tcW w:w="1507" w:type="dxa"/>
            <w:vAlign w:val="center"/>
          </w:tcPr>
          <w:p w14:paraId="2EFE35E7" wp14:textId="77777777">
            <w:pPr>
              <w:bidi w:val="0"/>
              <w:spacing w:before="0" w:beforeAutospacing="0" w:after="0" w:afterAutospacing="0"/>
            </w:pPr>
            <w:r>
              <w:rPr>
                <w:rFonts w:ascii="Consolas" w:hAnsi="Consolas" w:eastAsia="Consolas" w:cs="Consolas"/>
              </w:rPr>
              <w:t>email</w:t>
            </w:r>
          </w:p>
        </w:tc>
        <w:tc>
          <w:tcPr>
            <w:tcW w:w="1287" w:type="dxa"/>
            <w:vAlign w:val="center"/>
          </w:tcPr>
          <w:p w14:paraId="19C1ADBC" wp14:textId="77777777">
            <w:pPr>
              <w:bidi w:val="0"/>
              <w:spacing w:before="0" w:beforeAutospacing="0" w:after="0" w:afterAutospacing="0"/>
            </w:pPr>
            <w:r>
              <w:rPr>
                <w:rFonts w:ascii="Consolas" w:hAnsi="Consolas" w:eastAsia="Consolas" w:cs="Consolas"/>
              </w:rPr>
              <w:t>varchar(120)</w:t>
            </w:r>
          </w:p>
        </w:tc>
        <w:tc>
          <w:tcPr>
            <w:tcW w:w="2122" w:type="dxa"/>
            <w:vAlign w:val="center"/>
          </w:tcPr>
          <w:p w14:paraId="3AA26B73" wp14:textId="77777777">
            <w:pPr>
              <w:bidi w:val="0"/>
              <w:spacing w:before="0" w:beforeAutospacing="0" w:after="0" w:afterAutospacing="0"/>
            </w:pPr>
            <w:r>
              <w:t>UNIQUE, NULL</w:t>
            </w:r>
          </w:p>
        </w:tc>
        <w:tc>
          <w:tcPr>
            <w:tcW w:w="3707" w:type="dxa"/>
            <w:vAlign w:val="center"/>
          </w:tcPr>
          <w:p w14:paraId="49B9E3F5" wp14:textId="77777777">
            <w:pPr>
              <w:bidi w:val="0"/>
              <w:spacing w:before="0" w:beforeAutospacing="0" w:after="0" w:afterAutospacing="0"/>
            </w:pPr>
            <w:r>
              <w:t>Email (không trùng)</w:t>
            </w:r>
          </w:p>
        </w:tc>
      </w:tr>
      <w:tr xmlns:wp14="http://schemas.microsoft.com/office/word/2010/wordml" w14:paraId="740CBE72" wp14:textId="77777777">
        <w:tblPrEx>
          <w:tblCellMar>
            <w:top w:w="0" w:type="dxa"/>
            <w:left w:w="108" w:type="dxa"/>
            <w:bottom w:w="0" w:type="dxa"/>
            <w:right w:w="108" w:type="dxa"/>
          </w:tblCellMar>
        </w:tblPrEx>
        <w:trPr>
          <w:trHeight w:val="300" w:hRule="atLeast"/>
        </w:trPr>
        <w:tc>
          <w:tcPr>
            <w:tcW w:w="1507" w:type="dxa"/>
            <w:vAlign w:val="center"/>
          </w:tcPr>
          <w:p w14:paraId="019B5F59" wp14:textId="77777777">
            <w:pPr>
              <w:bidi w:val="0"/>
              <w:spacing w:before="0" w:beforeAutospacing="0" w:after="0" w:afterAutospacing="0"/>
            </w:pPr>
            <w:r>
              <w:rPr>
                <w:rFonts w:ascii="Consolas" w:hAnsi="Consolas" w:eastAsia="Consolas" w:cs="Consolas"/>
              </w:rPr>
              <w:t>sdt</w:t>
            </w:r>
          </w:p>
        </w:tc>
        <w:tc>
          <w:tcPr>
            <w:tcW w:w="1287" w:type="dxa"/>
            <w:vAlign w:val="center"/>
          </w:tcPr>
          <w:p w14:paraId="62F70F58" wp14:textId="77777777">
            <w:pPr>
              <w:bidi w:val="0"/>
              <w:spacing w:before="0" w:beforeAutospacing="0" w:after="0" w:afterAutospacing="0"/>
            </w:pPr>
            <w:r>
              <w:rPr>
                <w:rFonts w:ascii="Consolas" w:hAnsi="Consolas" w:eastAsia="Consolas" w:cs="Consolas"/>
              </w:rPr>
              <w:t>varchar(20)</w:t>
            </w:r>
          </w:p>
        </w:tc>
        <w:tc>
          <w:tcPr>
            <w:tcW w:w="2122" w:type="dxa"/>
            <w:vAlign w:val="center"/>
          </w:tcPr>
          <w:p w14:paraId="4076DE38" wp14:textId="77777777">
            <w:pPr>
              <w:bidi w:val="0"/>
              <w:spacing w:before="0" w:beforeAutospacing="0" w:after="0" w:afterAutospacing="0"/>
            </w:pPr>
            <w:r>
              <w:t>NULL</w:t>
            </w:r>
          </w:p>
        </w:tc>
        <w:tc>
          <w:tcPr>
            <w:tcW w:w="3707" w:type="dxa"/>
            <w:vAlign w:val="center"/>
          </w:tcPr>
          <w:p w14:paraId="2DDF069B" wp14:textId="77777777">
            <w:pPr>
              <w:bidi w:val="0"/>
              <w:spacing w:before="0" w:beforeAutospacing="0" w:after="0" w:afterAutospacing="0"/>
            </w:pPr>
            <w:r>
              <w:t>Số điện thoại</w:t>
            </w:r>
          </w:p>
        </w:tc>
      </w:tr>
      <w:tr xmlns:wp14="http://schemas.microsoft.com/office/word/2010/wordml" w14:paraId="4DE771D9" wp14:textId="77777777">
        <w:tblPrEx>
          <w:tblCellMar>
            <w:top w:w="0" w:type="dxa"/>
            <w:left w:w="108" w:type="dxa"/>
            <w:bottom w:w="0" w:type="dxa"/>
            <w:right w:w="108" w:type="dxa"/>
          </w:tblCellMar>
        </w:tblPrEx>
        <w:trPr>
          <w:trHeight w:val="300" w:hRule="atLeast"/>
        </w:trPr>
        <w:tc>
          <w:tcPr>
            <w:tcW w:w="1507" w:type="dxa"/>
            <w:vAlign w:val="center"/>
          </w:tcPr>
          <w:p w14:paraId="04B23267" wp14:textId="77777777">
            <w:pPr>
              <w:bidi w:val="0"/>
              <w:spacing w:before="0" w:beforeAutospacing="0" w:after="0" w:afterAutospacing="0"/>
            </w:pPr>
            <w:r>
              <w:rPr>
                <w:rFonts w:ascii="Consolas" w:hAnsi="Consolas" w:eastAsia="Consolas" w:cs="Consolas"/>
              </w:rPr>
              <w:t>han_the</w:t>
            </w:r>
          </w:p>
        </w:tc>
        <w:tc>
          <w:tcPr>
            <w:tcW w:w="1287" w:type="dxa"/>
            <w:vAlign w:val="center"/>
          </w:tcPr>
          <w:p w14:paraId="28AE5634" wp14:textId="77777777">
            <w:pPr>
              <w:bidi w:val="0"/>
              <w:spacing w:before="0" w:beforeAutospacing="0" w:after="0" w:afterAutospacing="0"/>
            </w:pPr>
            <w:r>
              <w:rPr>
                <w:rFonts w:ascii="Consolas" w:hAnsi="Consolas" w:eastAsia="Consolas" w:cs="Consolas"/>
              </w:rPr>
              <w:t>date</w:t>
            </w:r>
          </w:p>
        </w:tc>
        <w:tc>
          <w:tcPr>
            <w:tcW w:w="2122" w:type="dxa"/>
            <w:vAlign w:val="center"/>
          </w:tcPr>
          <w:p w14:paraId="3A48C0F3" wp14:textId="77777777">
            <w:pPr>
              <w:bidi w:val="0"/>
              <w:spacing w:before="0" w:beforeAutospacing="0" w:after="0" w:afterAutospacing="0"/>
            </w:pPr>
            <w:r>
              <w:t>NOT NULL</w:t>
            </w:r>
          </w:p>
        </w:tc>
        <w:tc>
          <w:tcPr>
            <w:tcW w:w="3707" w:type="dxa"/>
            <w:vAlign w:val="center"/>
          </w:tcPr>
          <w:p w14:paraId="784B6A6E" wp14:textId="77777777">
            <w:pPr>
              <w:bidi w:val="0"/>
              <w:spacing w:before="0" w:beforeAutospacing="0" w:after="0" w:afterAutospacing="0"/>
            </w:pPr>
            <w:r>
              <w:t>Hạn thẻ</w:t>
            </w:r>
          </w:p>
        </w:tc>
      </w:tr>
      <w:tr xmlns:wp14="http://schemas.microsoft.com/office/word/2010/wordml" w14:paraId="4B9F30E4" wp14:textId="77777777">
        <w:tblPrEx>
          <w:tblCellMar>
            <w:top w:w="0" w:type="dxa"/>
            <w:left w:w="108" w:type="dxa"/>
            <w:bottom w:w="0" w:type="dxa"/>
            <w:right w:w="108" w:type="dxa"/>
          </w:tblCellMar>
        </w:tblPrEx>
        <w:trPr>
          <w:trHeight w:val="300" w:hRule="atLeast"/>
        </w:trPr>
        <w:tc>
          <w:tcPr>
            <w:tcW w:w="1507" w:type="dxa"/>
            <w:vAlign w:val="center"/>
          </w:tcPr>
          <w:p w14:paraId="3E0C4231" wp14:textId="77777777">
            <w:pPr>
              <w:bidi w:val="0"/>
              <w:spacing w:before="0" w:beforeAutospacing="0" w:after="0" w:afterAutospacing="0"/>
            </w:pPr>
            <w:r>
              <w:rPr>
                <w:rFonts w:ascii="Consolas" w:hAnsi="Consolas" w:eastAsia="Consolas" w:cs="Consolas"/>
              </w:rPr>
              <w:t>dang_hoat_dong</w:t>
            </w:r>
          </w:p>
        </w:tc>
        <w:tc>
          <w:tcPr>
            <w:tcW w:w="1287" w:type="dxa"/>
            <w:vAlign w:val="center"/>
          </w:tcPr>
          <w:p w14:paraId="7FFAADCC" wp14:textId="77777777">
            <w:pPr>
              <w:bidi w:val="0"/>
              <w:spacing w:before="0" w:beforeAutospacing="0" w:after="0" w:afterAutospacing="0"/>
            </w:pPr>
            <w:r>
              <w:rPr>
                <w:rFonts w:ascii="Consolas" w:hAnsi="Consolas" w:eastAsia="Consolas" w:cs="Consolas"/>
              </w:rPr>
              <w:t>boolean</w:t>
            </w:r>
          </w:p>
        </w:tc>
        <w:tc>
          <w:tcPr>
            <w:tcW w:w="2122" w:type="dxa"/>
            <w:vAlign w:val="center"/>
          </w:tcPr>
          <w:p w14:paraId="7DECF15E" wp14:textId="77777777">
            <w:pPr>
              <w:bidi w:val="0"/>
              <w:spacing w:before="0" w:beforeAutospacing="0" w:after="0" w:afterAutospacing="0"/>
            </w:pPr>
            <w:r>
              <w:t>NOT NULL</w:t>
            </w:r>
          </w:p>
        </w:tc>
        <w:tc>
          <w:tcPr>
            <w:tcW w:w="3707" w:type="dxa"/>
            <w:vAlign w:val="center"/>
          </w:tcPr>
          <w:p w14:paraId="0056D5BB" wp14:textId="77777777">
            <w:pPr>
              <w:bidi w:val="0"/>
              <w:spacing w:before="0" w:beforeAutospacing="0" w:after="0" w:afterAutospacing="0"/>
            </w:pPr>
            <w:r>
              <w:t>Trạng thái hoạt động</w:t>
            </w:r>
          </w:p>
        </w:tc>
      </w:tr>
    </w:tbl>
    <w:p xmlns:wp14="http://schemas.microsoft.com/office/word/2010/wordml" w14:paraId="069B2D6C" wp14:textId="77777777">
      <w:pPr>
        <w:bidi w:val="0"/>
        <w:jc w:val="left"/>
      </w:pPr>
    </w:p>
    <w:p xmlns:wp14="http://schemas.microsoft.com/office/word/2010/wordml" w14:paraId="6FADA16A" wp14:textId="77777777">
      <w:pPr>
        <w:pStyle w:val="4"/>
        <w:bidi w:val="0"/>
        <w:spacing w:before="281" w:beforeAutospacing="0" w:after="281" w:afterAutospacing="0"/>
        <w:jc w:val="left"/>
        <w:rPr>
          <w:rFonts w:ascii="Calibri" w:hAnsi="Calibri" w:eastAsia="Calibri" w:cs="Calibri"/>
          <w:b/>
          <w:bCs/>
          <w:sz w:val="36"/>
          <w:szCs w:val="36"/>
          <w:lang w:val="en-US"/>
        </w:rPr>
      </w:pPr>
      <w:r>
        <w:rPr>
          <w:rFonts w:hint="default" w:ascii="Calibri" w:hAnsi="Calibri" w:eastAsia="Calibri" w:cs="Calibri"/>
          <w:b/>
          <w:bCs/>
          <w:sz w:val="36"/>
          <w:szCs w:val="36"/>
          <w:lang w:val="en-US"/>
        </w:rPr>
        <w:t>4</w:t>
      </w:r>
      <w:r>
        <w:rPr>
          <w:rFonts w:ascii="Calibri" w:hAnsi="Calibri" w:eastAsia="Calibri" w:cs="Calibri"/>
          <w:b/>
          <w:bCs/>
          <w:sz w:val="36"/>
          <w:szCs w:val="36"/>
          <w:lang w:val="en-US"/>
        </w:rPr>
        <w:t>.</w:t>
      </w:r>
      <w:r>
        <w:rPr>
          <w:rFonts w:hint="default" w:ascii="Calibri" w:hAnsi="Calibri" w:eastAsia="Calibri" w:cs="Calibri"/>
          <w:b/>
          <w:bCs/>
          <w:sz w:val="36"/>
          <w:szCs w:val="36"/>
          <w:lang w:val="en-US"/>
        </w:rPr>
        <w:t>2</w:t>
      </w:r>
      <w:r>
        <w:rPr>
          <w:rFonts w:ascii="Calibri" w:hAnsi="Calibri" w:eastAsia="Calibri" w:cs="Calibri"/>
          <w:b/>
          <w:bCs/>
          <w:sz w:val="36"/>
          <w:szCs w:val="36"/>
          <w:lang w:val="en-US"/>
        </w:rPr>
        <w:t xml:space="preserve">.6 Bảng </w:t>
      </w:r>
      <w:r>
        <w:rPr>
          <w:rFonts w:ascii="Consolas" w:hAnsi="Consolas" w:eastAsia="Consolas" w:cs="Consolas"/>
          <w:b/>
          <w:bCs/>
          <w:sz w:val="36"/>
          <w:szCs w:val="36"/>
          <w:lang w:val="en-US"/>
        </w:rPr>
        <w:t>phieu_muon</w:t>
      </w:r>
      <w:r>
        <w:rPr>
          <w:rFonts w:ascii="Calibri" w:hAnsi="Calibri" w:eastAsia="Calibri" w:cs="Calibri"/>
          <w:b/>
          <w:bCs/>
          <w:sz w:val="36"/>
          <w:szCs w:val="36"/>
          <w:lang w:val="en-US"/>
        </w:rPr>
        <w:t xml:space="preserve"> (Phiếu mượn)</w:t>
      </w:r>
    </w:p>
    <w:p xmlns:wp14="http://schemas.microsoft.com/office/word/2010/wordml" w14:paraId="17FADB90" wp14:textId="77777777">
      <w:pPr>
        <w:bidi w:val="0"/>
        <w:spacing w:before="240" w:beforeAutospacing="0" w:after="240" w:afterAutospacing="0"/>
        <w:jc w:val="left"/>
      </w:pPr>
      <w:r>
        <w:rPr>
          <w:rFonts w:ascii="Calibri" w:hAnsi="Calibri" w:eastAsia="Calibri" w:cs="Calibri"/>
          <w:b/>
          <w:bCs/>
          <w:sz w:val="32"/>
          <w:szCs w:val="32"/>
          <w:lang w:val="en-US"/>
        </w:rPr>
        <w:t>Mục đích:</w:t>
      </w:r>
      <w:r>
        <w:rPr>
          <w:rFonts w:ascii="Calibri" w:hAnsi="Calibri" w:eastAsia="Calibri" w:cs="Calibri"/>
          <w:sz w:val="32"/>
          <w:szCs w:val="32"/>
          <w:lang w:val="en-US"/>
        </w:rPr>
        <w:t xml:space="preserve"> Quản lý một lần mượn của bạn đọc.</w:t>
      </w:r>
    </w:p>
    <w:tbl>
      <w:tblPr>
        <w:tblStyle w:val="12"/>
        <w:tblW w:w="0" w:type="auto"/>
        <w:tblInd w:w="0" w:type="dxa"/>
        <w:tblLayout w:type="autofit"/>
        <w:tblCellMar>
          <w:top w:w="0" w:type="dxa"/>
          <w:left w:w="108" w:type="dxa"/>
          <w:bottom w:w="0" w:type="dxa"/>
          <w:right w:w="108" w:type="dxa"/>
        </w:tblCellMar>
      </w:tblPr>
      <w:tblGrid>
        <w:gridCol w:w="1756"/>
        <w:gridCol w:w="1536"/>
        <w:gridCol w:w="1860"/>
        <w:gridCol w:w="4135"/>
      </w:tblGrid>
      <w:tr xmlns:wp14="http://schemas.microsoft.com/office/word/2010/wordml" w14:paraId="3FE252F7" wp14:textId="77777777">
        <w:tblPrEx>
          <w:tblCellMar>
            <w:top w:w="0" w:type="dxa"/>
            <w:left w:w="108" w:type="dxa"/>
            <w:bottom w:w="0" w:type="dxa"/>
            <w:right w:w="108" w:type="dxa"/>
          </w:tblCellMar>
        </w:tblPrEx>
        <w:trPr>
          <w:trHeight w:val="300" w:hRule="atLeast"/>
        </w:trPr>
        <w:tc>
          <w:tcPr>
            <w:tcW w:w="1507" w:type="dxa"/>
            <w:vAlign w:val="center"/>
          </w:tcPr>
          <w:p w14:paraId="6EA53F7B" wp14:textId="77777777">
            <w:pPr>
              <w:bidi w:val="0"/>
              <w:spacing w:before="0" w:beforeAutospacing="0" w:after="0" w:afterAutospacing="0"/>
              <w:jc w:val="center"/>
            </w:pPr>
            <w:r>
              <w:rPr>
                <w:b/>
                <w:bCs/>
              </w:rPr>
              <w:t>Tên thuộc tính</w:t>
            </w:r>
          </w:p>
        </w:tc>
        <w:tc>
          <w:tcPr>
            <w:tcW w:w="1287" w:type="dxa"/>
            <w:vAlign w:val="center"/>
          </w:tcPr>
          <w:p w14:paraId="2C6196CA" wp14:textId="77777777">
            <w:pPr>
              <w:bidi w:val="0"/>
              <w:spacing w:before="0" w:beforeAutospacing="0" w:after="0" w:afterAutospacing="0"/>
              <w:jc w:val="center"/>
            </w:pPr>
            <w:r>
              <w:rPr>
                <w:b/>
                <w:bCs/>
              </w:rPr>
              <w:t>Kiểu dữ liệu</w:t>
            </w:r>
          </w:p>
        </w:tc>
        <w:tc>
          <w:tcPr>
            <w:tcW w:w="2122" w:type="dxa"/>
            <w:vAlign w:val="center"/>
          </w:tcPr>
          <w:p w14:paraId="51E90E52" wp14:textId="77777777">
            <w:pPr>
              <w:bidi w:val="0"/>
              <w:spacing w:before="0" w:beforeAutospacing="0" w:after="0" w:afterAutospacing="0"/>
              <w:jc w:val="center"/>
            </w:pPr>
            <w:r>
              <w:rPr>
                <w:b/>
                <w:bCs/>
              </w:rPr>
              <w:t>Ràng buộc</w:t>
            </w:r>
          </w:p>
        </w:tc>
        <w:tc>
          <w:tcPr>
            <w:tcW w:w="4309" w:type="dxa"/>
            <w:vAlign w:val="center"/>
          </w:tcPr>
          <w:p w14:paraId="011E9497" wp14:textId="77777777">
            <w:pPr>
              <w:bidi w:val="0"/>
              <w:spacing w:before="0" w:beforeAutospacing="0" w:after="0" w:afterAutospacing="0"/>
              <w:jc w:val="center"/>
            </w:pPr>
            <w:r>
              <w:rPr>
                <w:b/>
                <w:bCs/>
              </w:rPr>
              <w:t>Mô tả</w:t>
            </w:r>
          </w:p>
        </w:tc>
      </w:tr>
      <w:tr xmlns:wp14="http://schemas.microsoft.com/office/word/2010/wordml" w14:paraId="3E926FBB" wp14:textId="77777777">
        <w:tblPrEx>
          <w:tblCellMar>
            <w:top w:w="0" w:type="dxa"/>
            <w:left w:w="108" w:type="dxa"/>
            <w:bottom w:w="0" w:type="dxa"/>
            <w:right w:w="108" w:type="dxa"/>
          </w:tblCellMar>
        </w:tblPrEx>
        <w:trPr>
          <w:trHeight w:val="300" w:hRule="atLeast"/>
        </w:trPr>
        <w:tc>
          <w:tcPr>
            <w:tcW w:w="1507" w:type="dxa"/>
            <w:vAlign w:val="center"/>
          </w:tcPr>
          <w:p w14:paraId="3DF11FBD" wp14:textId="77777777">
            <w:pPr>
              <w:bidi w:val="0"/>
              <w:spacing w:before="0" w:beforeAutospacing="0" w:after="0" w:afterAutospacing="0"/>
            </w:pPr>
            <w:r>
              <w:rPr>
                <w:rFonts w:ascii="Consolas" w:hAnsi="Consolas" w:eastAsia="Consolas" w:cs="Consolas"/>
              </w:rPr>
              <w:t>phieu_muon_id</w:t>
            </w:r>
          </w:p>
        </w:tc>
        <w:tc>
          <w:tcPr>
            <w:tcW w:w="1287" w:type="dxa"/>
            <w:vAlign w:val="center"/>
          </w:tcPr>
          <w:p w14:paraId="29AF2FF7" wp14:textId="77777777">
            <w:pPr>
              <w:bidi w:val="0"/>
              <w:spacing w:before="0" w:beforeAutospacing="0" w:after="0" w:afterAutospacing="0"/>
            </w:pPr>
            <w:r>
              <w:rPr>
                <w:rFonts w:ascii="Consolas" w:hAnsi="Consolas" w:eastAsia="Consolas" w:cs="Consolas"/>
              </w:rPr>
              <w:t>serial</w:t>
            </w:r>
          </w:p>
        </w:tc>
        <w:tc>
          <w:tcPr>
            <w:tcW w:w="2122" w:type="dxa"/>
            <w:vAlign w:val="center"/>
          </w:tcPr>
          <w:p w14:paraId="47779030" wp14:textId="77777777">
            <w:pPr>
              <w:bidi w:val="0"/>
              <w:spacing w:before="0" w:beforeAutospacing="0" w:after="0" w:afterAutospacing="0"/>
            </w:pPr>
            <w:r>
              <w:t>PK</w:t>
            </w:r>
          </w:p>
        </w:tc>
        <w:tc>
          <w:tcPr>
            <w:tcW w:w="4309" w:type="dxa"/>
            <w:vAlign w:val="center"/>
          </w:tcPr>
          <w:p w14:paraId="599A0D50" wp14:textId="77777777">
            <w:pPr>
              <w:bidi w:val="0"/>
              <w:spacing w:before="0" w:beforeAutospacing="0" w:after="0" w:afterAutospacing="0"/>
            </w:pPr>
            <w:r>
              <w:t>Mã phiếu mượn</w:t>
            </w:r>
          </w:p>
        </w:tc>
      </w:tr>
      <w:tr xmlns:wp14="http://schemas.microsoft.com/office/word/2010/wordml" w14:paraId="22CF7FB8" wp14:textId="77777777">
        <w:tblPrEx>
          <w:tblCellMar>
            <w:top w:w="0" w:type="dxa"/>
            <w:left w:w="108" w:type="dxa"/>
            <w:bottom w:w="0" w:type="dxa"/>
            <w:right w:w="108" w:type="dxa"/>
          </w:tblCellMar>
        </w:tblPrEx>
        <w:trPr>
          <w:trHeight w:val="300" w:hRule="atLeast"/>
        </w:trPr>
        <w:tc>
          <w:tcPr>
            <w:tcW w:w="1507" w:type="dxa"/>
            <w:vAlign w:val="center"/>
          </w:tcPr>
          <w:p w14:paraId="5D07E5B2" wp14:textId="77777777">
            <w:pPr>
              <w:bidi w:val="0"/>
              <w:spacing w:before="0" w:beforeAutospacing="0" w:after="0" w:afterAutospacing="0"/>
            </w:pPr>
            <w:r>
              <w:rPr>
                <w:rFonts w:ascii="Consolas" w:hAnsi="Consolas" w:eastAsia="Consolas" w:cs="Consolas"/>
              </w:rPr>
              <w:t>ban_doc_id</w:t>
            </w:r>
          </w:p>
        </w:tc>
        <w:tc>
          <w:tcPr>
            <w:tcW w:w="1287" w:type="dxa"/>
            <w:vAlign w:val="center"/>
          </w:tcPr>
          <w:p w14:paraId="71CD2948" wp14:textId="77777777">
            <w:pPr>
              <w:bidi w:val="0"/>
              <w:spacing w:before="0" w:beforeAutospacing="0" w:after="0" w:afterAutospacing="0"/>
            </w:pPr>
            <w:r>
              <w:rPr>
                <w:rFonts w:ascii="Consolas" w:hAnsi="Consolas" w:eastAsia="Consolas" w:cs="Consolas"/>
              </w:rPr>
              <w:t>int</w:t>
            </w:r>
          </w:p>
        </w:tc>
        <w:tc>
          <w:tcPr>
            <w:tcW w:w="2122" w:type="dxa"/>
            <w:vAlign w:val="center"/>
          </w:tcPr>
          <w:p w14:paraId="6C59E8B7" wp14:textId="77777777">
            <w:pPr>
              <w:bidi w:val="0"/>
              <w:spacing w:before="0" w:beforeAutospacing="0" w:after="0" w:afterAutospacing="0"/>
            </w:pPr>
            <w:r>
              <w:t>NOT NULL, FK</w:t>
            </w:r>
          </w:p>
        </w:tc>
        <w:tc>
          <w:tcPr>
            <w:tcW w:w="4309" w:type="dxa"/>
            <w:vAlign w:val="center"/>
          </w:tcPr>
          <w:p w14:paraId="569BAA9B" wp14:textId="77777777">
            <w:pPr>
              <w:bidi w:val="0"/>
              <w:spacing w:before="0" w:beforeAutospacing="0" w:after="0" w:afterAutospacing="0"/>
            </w:pPr>
            <w:r>
              <w:t xml:space="preserve">Tham chiếu </w:t>
            </w:r>
            <w:r>
              <w:rPr>
                <w:rFonts w:ascii="Consolas" w:hAnsi="Consolas" w:eastAsia="Consolas" w:cs="Consolas"/>
              </w:rPr>
              <w:t>ban_doc(ban_doc_id)</w:t>
            </w:r>
          </w:p>
        </w:tc>
      </w:tr>
      <w:tr xmlns:wp14="http://schemas.microsoft.com/office/word/2010/wordml" w14:paraId="68AACEE8" wp14:textId="77777777">
        <w:tblPrEx>
          <w:tblCellMar>
            <w:top w:w="0" w:type="dxa"/>
            <w:left w:w="108" w:type="dxa"/>
            <w:bottom w:w="0" w:type="dxa"/>
            <w:right w:w="108" w:type="dxa"/>
          </w:tblCellMar>
        </w:tblPrEx>
        <w:trPr>
          <w:trHeight w:val="300" w:hRule="atLeast"/>
        </w:trPr>
        <w:tc>
          <w:tcPr>
            <w:tcW w:w="1507" w:type="dxa"/>
            <w:vAlign w:val="center"/>
          </w:tcPr>
          <w:p w14:paraId="4338D1E1" wp14:textId="77777777">
            <w:pPr>
              <w:bidi w:val="0"/>
              <w:spacing w:before="0" w:beforeAutospacing="0" w:after="0" w:afterAutospacing="0"/>
            </w:pPr>
            <w:r>
              <w:rPr>
                <w:rFonts w:ascii="Consolas" w:hAnsi="Consolas" w:eastAsia="Consolas" w:cs="Consolas"/>
              </w:rPr>
              <w:t>ngay_muon</w:t>
            </w:r>
          </w:p>
        </w:tc>
        <w:tc>
          <w:tcPr>
            <w:tcW w:w="1287" w:type="dxa"/>
            <w:vAlign w:val="center"/>
          </w:tcPr>
          <w:p w14:paraId="4C5EF166" wp14:textId="77777777">
            <w:pPr>
              <w:bidi w:val="0"/>
              <w:spacing w:before="0" w:beforeAutospacing="0" w:after="0" w:afterAutospacing="0"/>
            </w:pPr>
            <w:r>
              <w:rPr>
                <w:rFonts w:ascii="Consolas" w:hAnsi="Consolas" w:eastAsia="Consolas" w:cs="Consolas"/>
              </w:rPr>
              <w:t>date</w:t>
            </w:r>
          </w:p>
        </w:tc>
        <w:tc>
          <w:tcPr>
            <w:tcW w:w="2122" w:type="dxa"/>
            <w:vAlign w:val="center"/>
          </w:tcPr>
          <w:p w14:paraId="753E4ACA" wp14:textId="77777777">
            <w:pPr>
              <w:bidi w:val="0"/>
              <w:spacing w:before="0" w:beforeAutospacing="0" w:after="0" w:afterAutospacing="0"/>
            </w:pPr>
            <w:r>
              <w:t>NOT NULL</w:t>
            </w:r>
          </w:p>
        </w:tc>
        <w:tc>
          <w:tcPr>
            <w:tcW w:w="4309" w:type="dxa"/>
            <w:vAlign w:val="center"/>
          </w:tcPr>
          <w:p w14:paraId="4143C243" wp14:textId="77777777">
            <w:pPr>
              <w:bidi w:val="0"/>
              <w:spacing w:before="0" w:beforeAutospacing="0" w:after="0" w:afterAutospacing="0"/>
            </w:pPr>
            <w:r>
              <w:t>Ngày mượn (mặc định hiện tại)</w:t>
            </w:r>
          </w:p>
        </w:tc>
      </w:tr>
      <w:tr xmlns:wp14="http://schemas.microsoft.com/office/word/2010/wordml" w14:paraId="70495586" wp14:textId="77777777">
        <w:tblPrEx>
          <w:tblCellMar>
            <w:top w:w="0" w:type="dxa"/>
            <w:left w:w="108" w:type="dxa"/>
            <w:bottom w:w="0" w:type="dxa"/>
            <w:right w:w="108" w:type="dxa"/>
          </w:tblCellMar>
        </w:tblPrEx>
        <w:trPr>
          <w:trHeight w:val="300" w:hRule="atLeast"/>
        </w:trPr>
        <w:tc>
          <w:tcPr>
            <w:tcW w:w="1507" w:type="dxa"/>
            <w:vAlign w:val="center"/>
          </w:tcPr>
          <w:p w14:paraId="02B88493" wp14:textId="77777777">
            <w:pPr>
              <w:bidi w:val="0"/>
              <w:spacing w:before="0" w:beforeAutospacing="0" w:after="0" w:afterAutospacing="0"/>
            </w:pPr>
            <w:r>
              <w:rPr>
                <w:rFonts w:ascii="Consolas" w:hAnsi="Consolas" w:eastAsia="Consolas" w:cs="Consolas"/>
              </w:rPr>
              <w:t>ngay_hen_tra</w:t>
            </w:r>
          </w:p>
        </w:tc>
        <w:tc>
          <w:tcPr>
            <w:tcW w:w="1287" w:type="dxa"/>
            <w:vAlign w:val="center"/>
          </w:tcPr>
          <w:p w14:paraId="2D9FAE50" wp14:textId="77777777">
            <w:pPr>
              <w:bidi w:val="0"/>
              <w:spacing w:before="0" w:beforeAutospacing="0" w:after="0" w:afterAutospacing="0"/>
            </w:pPr>
            <w:r>
              <w:rPr>
                <w:rFonts w:ascii="Consolas" w:hAnsi="Consolas" w:eastAsia="Consolas" w:cs="Consolas"/>
              </w:rPr>
              <w:t>date</w:t>
            </w:r>
          </w:p>
        </w:tc>
        <w:tc>
          <w:tcPr>
            <w:tcW w:w="2122" w:type="dxa"/>
            <w:vAlign w:val="center"/>
          </w:tcPr>
          <w:p w14:paraId="55E93E7A" wp14:textId="77777777">
            <w:pPr>
              <w:bidi w:val="0"/>
              <w:spacing w:before="0" w:beforeAutospacing="0" w:after="0" w:afterAutospacing="0"/>
            </w:pPr>
            <w:r>
              <w:t>NOT NULL</w:t>
            </w:r>
          </w:p>
        </w:tc>
        <w:tc>
          <w:tcPr>
            <w:tcW w:w="4309" w:type="dxa"/>
            <w:vAlign w:val="center"/>
          </w:tcPr>
          <w:p w14:paraId="3767DBA8" wp14:textId="77777777">
            <w:pPr>
              <w:bidi w:val="0"/>
              <w:spacing w:before="0" w:beforeAutospacing="0" w:after="0" w:afterAutospacing="0"/>
            </w:pPr>
            <w:r>
              <w:t>Ngày hẹn trả</w:t>
            </w:r>
          </w:p>
        </w:tc>
      </w:tr>
      <w:tr xmlns:wp14="http://schemas.microsoft.com/office/word/2010/wordml" w14:paraId="0E7FD186" wp14:textId="77777777">
        <w:tblPrEx>
          <w:tblCellMar>
            <w:top w:w="0" w:type="dxa"/>
            <w:left w:w="108" w:type="dxa"/>
            <w:bottom w:w="0" w:type="dxa"/>
            <w:right w:w="108" w:type="dxa"/>
          </w:tblCellMar>
        </w:tblPrEx>
        <w:trPr>
          <w:trHeight w:val="300" w:hRule="atLeast"/>
        </w:trPr>
        <w:tc>
          <w:tcPr>
            <w:tcW w:w="1507" w:type="dxa"/>
            <w:vAlign w:val="center"/>
          </w:tcPr>
          <w:p w14:paraId="33F364F1" wp14:textId="77777777">
            <w:pPr>
              <w:bidi w:val="0"/>
              <w:spacing w:before="0" w:beforeAutospacing="0" w:after="0" w:afterAutospacing="0"/>
            </w:pPr>
            <w:r>
              <w:rPr>
                <w:rFonts w:ascii="Consolas" w:hAnsi="Consolas" w:eastAsia="Consolas" w:cs="Consolas"/>
              </w:rPr>
              <w:t>trang_thai</w:t>
            </w:r>
          </w:p>
        </w:tc>
        <w:tc>
          <w:tcPr>
            <w:tcW w:w="1287" w:type="dxa"/>
            <w:vAlign w:val="center"/>
          </w:tcPr>
          <w:p w14:paraId="7EDBADC8" wp14:textId="77777777">
            <w:pPr>
              <w:bidi w:val="0"/>
              <w:spacing w:before="0" w:beforeAutospacing="0" w:after="0" w:afterAutospacing="0"/>
            </w:pPr>
            <w:r>
              <w:rPr>
                <w:rFonts w:ascii="Consolas" w:hAnsi="Consolas" w:eastAsia="Consolas" w:cs="Consolas"/>
              </w:rPr>
              <w:t>varchar(10)</w:t>
            </w:r>
          </w:p>
        </w:tc>
        <w:tc>
          <w:tcPr>
            <w:tcW w:w="2122" w:type="dxa"/>
            <w:vAlign w:val="center"/>
          </w:tcPr>
          <w:p w14:paraId="0A4F7F64" wp14:textId="77777777">
            <w:pPr>
              <w:bidi w:val="0"/>
              <w:spacing w:before="0" w:beforeAutospacing="0" w:after="0" w:afterAutospacing="0"/>
            </w:pPr>
            <w:r>
              <w:t>NOT NULL, CHECK</w:t>
            </w:r>
          </w:p>
        </w:tc>
        <w:tc>
          <w:tcPr>
            <w:tcW w:w="4309" w:type="dxa"/>
            <w:vAlign w:val="center"/>
          </w:tcPr>
          <w:p w14:paraId="6E6ABD64" wp14:textId="77777777">
            <w:pPr>
              <w:bidi w:val="0"/>
              <w:spacing w:before="0" w:beforeAutospacing="0" w:after="0" w:afterAutospacing="0"/>
            </w:pPr>
            <w:r>
              <w:t>DANG_MUON / DA_DONG</w:t>
            </w:r>
          </w:p>
        </w:tc>
      </w:tr>
      <w:tr xmlns:wp14="http://schemas.microsoft.com/office/word/2010/wordml" w14:paraId="5A6BB287" wp14:textId="77777777">
        <w:tblPrEx>
          <w:tblCellMar>
            <w:top w:w="0" w:type="dxa"/>
            <w:left w:w="108" w:type="dxa"/>
            <w:bottom w:w="0" w:type="dxa"/>
            <w:right w:w="108" w:type="dxa"/>
          </w:tblCellMar>
        </w:tblPrEx>
        <w:trPr>
          <w:trHeight w:val="300" w:hRule="atLeast"/>
        </w:trPr>
        <w:tc>
          <w:tcPr>
            <w:tcW w:w="1507" w:type="dxa"/>
            <w:vAlign w:val="center"/>
          </w:tcPr>
          <w:p w14:paraId="0FEF1208" wp14:textId="77777777">
            <w:pPr>
              <w:bidi w:val="0"/>
              <w:spacing w:before="0" w:beforeAutospacing="0" w:after="0" w:afterAutospacing="0"/>
            </w:pPr>
            <w:r>
              <w:rPr>
                <w:rFonts w:ascii="Consolas" w:hAnsi="Consolas" w:eastAsia="Consolas" w:cs="Consolas"/>
              </w:rPr>
              <w:t>so_lan_gia_han</w:t>
            </w:r>
          </w:p>
        </w:tc>
        <w:tc>
          <w:tcPr>
            <w:tcW w:w="1287" w:type="dxa"/>
            <w:vAlign w:val="center"/>
          </w:tcPr>
          <w:p w14:paraId="2B7F8750" wp14:textId="77777777">
            <w:pPr>
              <w:bidi w:val="0"/>
              <w:spacing w:before="0" w:beforeAutospacing="0" w:after="0" w:afterAutospacing="0"/>
            </w:pPr>
            <w:r>
              <w:rPr>
                <w:rFonts w:ascii="Consolas" w:hAnsi="Consolas" w:eastAsia="Consolas" w:cs="Consolas"/>
              </w:rPr>
              <w:t>int</w:t>
            </w:r>
          </w:p>
        </w:tc>
        <w:tc>
          <w:tcPr>
            <w:tcW w:w="2122" w:type="dxa"/>
            <w:vAlign w:val="center"/>
          </w:tcPr>
          <w:p w14:paraId="3DAC3427" wp14:textId="77777777">
            <w:pPr>
              <w:bidi w:val="0"/>
              <w:spacing w:before="0" w:beforeAutospacing="0" w:after="0" w:afterAutospacing="0"/>
            </w:pPr>
            <w:r>
              <w:t>NOT NULL, CHECK</w:t>
            </w:r>
          </w:p>
        </w:tc>
        <w:tc>
          <w:tcPr>
            <w:tcW w:w="4309" w:type="dxa"/>
            <w:vAlign w:val="center"/>
          </w:tcPr>
          <w:p w14:paraId="65F983AF" wp14:textId="77777777">
            <w:pPr>
              <w:bidi w:val="0"/>
              <w:spacing w:before="0" w:beforeAutospacing="0" w:after="0" w:afterAutospacing="0"/>
            </w:pPr>
            <w:r>
              <w:t>Số lần gia hạn (&gt;=0)</w:t>
            </w:r>
          </w:p>
        </w:tc>
      </w:tr>
      <w:tr xmlns:wp14="http://schemas.microsoft.com/office/word/2010/wordml" w14:paraId="52DC7EF2" wp14:textId="77777777">
        <w:tblPrEx>
          <w:tblCellMar>
            <w:top w:w="0" w:type="dxa"/>
            <w:left w:w="108" w:type="dxa"/>
            <w:bottom w:w="0" w:type="dxa"/>
            <w:right w:w="108" w:type="dxa"/>
          </w:tblCellMar>
        </w:tblPrEx>
        <w:trPr>
          <w:trHeight w:val="300" w:hRule="atLeast"/>
        </w:trPr>
        <w:tc>
          <w:tcPr>
            <w:tcW w:w="1507" w:type="dxa"/>
            <w:vAlign w:val="center"/>
          </w:tcPr>
          <w:p w14:paraId="6EFAAC07" wp14:textId="77777777">
            <w:pPr>
              <w:bidi w:val="0"/>
              <w:spacing w:before="0" w:beforeAutospacing="0" w:after="0" w:afterAutospacing="0"/>
            </w:pPr>
            <w:r>
              <w:rPr>
                <w:rFonts w:ascii="Consolas" w:hAnsi="Consolas" w:eastAsia="Consolas" w:cs="Consolas"/>
              </w:rPr>
              <w:t>ghi_chu</w:t>
            </w:r>
          </w:p>
        </w:tc>
        <w:tc>
          <w:tcPr>
            <w:tcW w:w="1287" w:type="dxa"/>
            <w:vAlign w:val="center"/>
          </w:tcPr>
          <w:p w14:paraId="710CDCF7" wp14:textId="77777777">
            <w:pPr>
              <w:bidi w:val="0"/>
              <w:spacing w:before="0" w:beforeAutospacing="0" w:after="0" w:afterAutospacing="0"/>
            </w:pPr>
            <w:r>
              <w:rPr>
                <w:rFonts w:ascii="Consolas" w:hAnsi="Consolas" w:eastAsia="Consolas" w:cs="Consolas"/>
              </w:rPr>
              <w:t>varchar(250)</w:t>
            </w:r>
          </w:p>
        </w:tc>
        <w:tc>
          <w:tcPr>
            <w:tcW w:w="2122" w:type="dxa"/>
            <w:vAlign w:val="center"/>
          </w:tcPr>
          <w:p w14:paraId="2464511A" wp14:textId="77777777">
            <w:pPr>
              <w:bidi w:val="0"/>
              <w:spacing w:before="0" w:beforeAutospacing="0" w:after="0" w:afterAutospacing="0"/>
            </w:pPr>
            <w:r>
              <w:t>NULL</w:t>
            </w:r>
          </w:p>
        </w:tc>
        <w:tc>
          <w:tcPr>
            <w:tcW w:w="4309" w:type="dxa"/>
            <w:vAlign w:val="center"/>
          </w:tcPr>
          <w:p w14:paraId="516AB239" wp14:textId="77777777">
            <w:pPr>
              <w:bidi w:val="0"/>
              <w:spacing w:before="0" w:beforeAutospacing="0" w:after="0" w:afterAutospacing="0"/>
            </w:pPr>
            <w:r>
              <w:t>Ghi chú</w:t>
            </w:r>
          </w:p>
        </w:tc>
      </w:tr>
      <w:tr xmlns:wp14="http://schemas.microsoft.com/office/word/2010/wordml" w14:paraId="2E8A5D2C" wp14:textId="77777777">
        <w:tblPrEx>
          <w:tblCellMar>
            <w:top w:w="0" w:type="dxa"/>
            <w:left w:w="108" w:type="dxa"/>
            <w:bottom w:w="0" w:type="dxa"/>
            <w:right w:w="108" w:type="dxa"/>
          </w:tblCellMar>
        </w:tblPrEx>
        <w:trPr>
          <w:trHeight w:val="300" w:hRule="atLeast"/>
        </w:trPr>
        <w:tc>
          <w:tcPr>
            <w:tcW w:w="1507" w:type="dxa"/>
            <w:vAlign w:val="center"/>
          </w:tcPr>
          <w:p w14:paraId="25DE1F49" wp14:textId="77777777">
            <w:pPr>
              <w:bidi w:val="0"/>
              <w:spacing w:before="0" w:beforeAutospacing="0" w:after="0" w:afterAutospacing="0"/>
            </w:pPr>
            <w:r>
              <w:rPr>
                <w:rFonts w:ascii="Consolas" w:hAnsi="Consolas" w:eastAsia="Consolas" w:cs="Consolas"/>
              </w:rPr>
              <w:t>tao_boi</w:t>
            </w:r>
          </w:p>
        </w:tc>
        <w:tc>
          <w:tcPr>
            <w:tcW w:w="1287" w:type="dxa"/>
            <w:vAlign w:val="center"/>
          </w:tcPr>
          <w:p w14:paraId="5AC20AEE" wp14:textId="77777777">
            <w:pPr>
              <w:bidi w:val="0"/>
              <w:spacing w:before="0" w:beforeAutospacing="0" w:after="0" w:afterAutospacing="0"/>
            </w:pPr>
            <w:r>
              <w:rPr>
                <w:rFonts w:ascii="Consolas" w:hAnsi="Consolas" w:eastAsia="Consolas" w:cs="Consolas"/>
              </w:rPr>
              <w:t>int</w:t>
            </w:r>
          </w:p>
        </w:tc>
        <w:tc>
          <w:tcPr>
            <w:tcW w:w="2122" w:type="dxa"/>
            <w:vAlign w:val="center"/>
          </w:tcPr>
          <w:p w14:paraId="6B743F8B" wp14:textId="77777777">
            <w:pPr>
              <w:bidi w:val="0"/>
              <w:spacing w:before="0" w:beforeAutospacing="0" w:after="0" w:afterAutospacing="0"/>
            </w:pPr>
            <w:r>
              <w:t>FK, NULL</w:t>
            </w:r>
          </w:p>
        </w:tc>
        <w:tc>
          <w:tcPr>
            <w:tcW w:w="4309" w:type="dxa"/>
            <w:vAlign w:val="center"/>
          </w:tcPr>
          <w:p w14:paraId="1B5A2499" wp14:textId="77777777">
            <w:pPr>
              <w:bidi w:val="0"/>
              <w:spacing w:before="0" w:beforeAutospacing="0" w:after="0" w:afterAutospacing="0"/>
            </w:pPr>
            <w:r>
              <w:t xml:space="preserve">Tham chiếu </w:t>
            </w:r>
            <w:r>
              <w:rPr>
                <w:rFonts w:ascii="Consolas" w:hAnsi="Consolas" w:eastAsia="Consolas" w:cs="Consolas"/>
              </w:rPr>
              <w:t>tai_khoan_nguoi_dung(user_id)</w:t>
            </w:r>
          </w:p>
        </w:tc>
      </w:tr>
      <w:tr xmlns:wp14="http://schemas.microsoft.com/office/word/2010/wordml" w14:paraId="14AB0C8E" wp14:textId="77777777">
        <w:tblPrEx>
          <w:tblCellMar>
            <w:top w:w="0" w:type="dxa"/>
            <w:left w:w="108" w:type="dxa"/>
            <w:bottom w:w="0" w:type="dxa"/>
            <w:right w:w="108" w:type="dxa"/>
          </w:tblCellMar>
        </w:tblPrEx>
        <w:trPr>
          <w:trHeight w:val="300" w:hRule="atLeast"/>
        </w:trPr>
        <w:tc>
          <w:tcPr>
            <w:tcW w:w="1507" w:type="dxa"/>
            <w:vAlign w:val="center"/>
          </w:tcPr>
          <w:p w14:paraId="41E8F369" wp14:textId="77777777"/>
        </w:tc>
        <w:tc>
          <w:tcPr>
            <w:tcW w:w="1287" w:type="dxa"/>
            <w:vAlign w:val="center"/>
          </w:tcPr>
          <w:p w14:paraId="3A0994FF" wp14:textId="77777777"/>
        </w:tc>
        <w:tc>
          <w:tcPr>
            <w:tcW w:w="2122" w:type="dxa"/>
            <w:vAlign w:val="center"/>
          </w:tcPr>
          <w:p w14:paraId="721F81F2" wp14:textId="77777777">
            <w:pPr>
              <w:bidi w:val="0"/>
              <w:spacing w:before="0" w:beforeAutospacing="0" w:after="0" w:afterAutospacing="0"/>
            </w:pPr>
            <w:r>
              <w:t>CHECK</w:t>
            </w:r>
          </w:p>
        </w:tc>
        <w:tc>
          <w:tcPr>
            <w:tcW w:w="4309" w:type="dxa"/>
            <w:vAlign w:val="center"/>
          </w:tcPr>
          <w:p w14:paraId="6963E26A" wp14:textId="77777777">
            <w:pPr>
              <w:bidi w:val="0"/>
              <w:spacing w:before="0" w:beforeAutospacing="0" w:after="0" w:afterAutospacing="0"/>
            </w:pPr>
            <w:r>
              <w:rPr>
                <w:rFonts w:ascii="Consolas" w:hAnsi="Consolas" w:eastAsia="Consolas" w:cs="Consolas"/>
              </w:rPr>
              <w:t>ngay_hen_tra &gt;= ngay_muon</w:t>
            </w:r>
          </w:p>
        </w:tc>
      </w:tr>
    </w:tbl>
    <w:p xmlns:wp14="http://schemas.microsoft.com/office/word/2010/wordml" w14:paraId="38FFD6A9" wp14:textId="77777777">
      <w:pPr>
        <w:bidi w:val="0"/>
        <w:jc w:val="left"/>
      </w:pPr>
    </w:p>
    <w:p xmlns:wp14="http://schemas.microsoft.com/office/word/2010/wordml" w14:paraId="1E03416F" wp14:textId="77777777">
      <w:pPr>
        <w:pStyle w:val="4"/>
        <w:bidi w:val="0"/>
        <w:spacing w:before="281" w:beforeAutospacing="0" w:after="281" w:afterAutospacing="0"/>
        <w:jc w:val="left"/>
        <w:rPr>
          <w:rFonts w:ascii="Calibri" w:hAnsi="Calibri" w:eastAsia="Calibri" w:cs="Calibri"/>
          <w:b/>
          <w:bCs/>
          <w:sz w:val="36"/>
          <w:szCs w:val="36"/>
          <w:lang w:val="en-US"/>
        </w:rPr>
      </w:pPr>
      <w:r>
        <w:rPr>
          <w:rFonts w:hint="default" w:ascii="Calibri" w:hAnsi="Calibri" w:eastAsia="Calibri" w:cs="Calibri"/>
          <w:b/>
          <w:bCs/>
          <w:sz w:val="36"/>
          <w:szCs w:val="36"/>
          <w:lang w:val="en-US"/>
        </w:rPr>
        <w:t>4</w:t>
      </w:r>
      <w:r>
        <w:rPr>
          <w:rFonts w:ascii="Calibri" w:hAnsi="Calibri" w:eastAsia="Calibri" w:cs="Calibri"/>
          <w:b/>
          <w:bCs/>
          <w:sz w:val="36"/>
          <w:szCs w:val="36"/>
          <w:lang w:val="en-US"/>
        </w:rPr>
        <w:t>.</w:t>
      </w:r>
      <w:r>
        <w:rPr>
          <w:rFonts w:hint="default" w:ascii="Calibri" w:hAnsi="Calibri" w:eastAsia="Calibri" w:cs="Calibri"/>
          <w:b/>
          <w:bCs/>
          <w:sz w:val="36"/>
          <w:szCs w:val="36"/>
          <w:lang w:val="en-US"/>
        </w:rPr>
        <w:t>2</w:t>
      </w:r>
      <w:r>
        <w:rPr>
          <w:rFonts w:ascii="Calibri" w:hAnsi="Calibri" w:eastAsia="Calibri" w:cs="Calibri"/>
          <w:b/>
          <w:bCs/>
          <w:sz w:val="36"/>
          <w:szCs w:val="36"/>
          <w:lang w:val="en-US"/>
        </w:rPr>
        <w:t xml:space="preserve">.7 Bảng </w:t>
      </w:r>
      <w:r>
        <w:rPr>
          <w:rFonts w:ascii="Consolas" w:hAnsi="Consolas" w:eastAsia="Consolas" w:cs="Consolas"/>
          <w:b/>
          <w:bCs/>
          <w:sz w:val="36"/>
          <w:szCs w:val="36"/>
          <w:lang w:val="en-US"/>
        </w:rPr>
        <w:t>chi_tiet_muon</w:t>
      </w:r>
      <w:r>
        <w:rPr>
          <w:rFonts w:ascii="Calibri" w:hAnsi="Calibri" w:eastAsia="Calibri" w:cs="Calibri"/>
          <w:b/>
          <w:bCs/>
          <w:sz w:val="36"/>
          <w:szCs w:val="36"/>
          <w:lang w:val="en-US"/>
        </w:rPr>
        <w:t xml:space="preserve"> (Chi tiết mượn)</w:t>
      </w:r>
    </w:p>
    <w:p xmlns:wp14="http://schemas.microsoft.com/office/word/2010/wordml" w14:paraId="5B33A585" wp14:textId="77777777">
      <w:pPr>
        <w:bidi w:val="0"/>
        <w:spacing w:before="240" w:beforeAutospacing="0" w:after="240" w:afterAutospacing="0"/>
        <w:jc w:val="left"/>
      </w:pPr>
      <w:r>
        <w:rPr>
          <w:rFonts w:ascii="Calibri" w:hAnsi="Calibri" w:eastAsia="Calibri" w:cs="Calibri"/>
          <w:b/>
          <w:bCs/>
          <w:sz w:val="32"/>
          <w:szCs w:val="32"/>
          <w:lang w:val="en-US"/>
        </w:rPr>
        <w:t>Mục đích:</w:t>
      </w:r>
      <w:r>
        <w:rPr>
          <w:rFonts w:ascii="Calibri" w:hAnsi="Calibri" w:eastAsia="Calibri" w:cs="Calibri"/>
          <w:sz w:val="32"/>
          <w:szCs w:val="32"/>
          <w:lang w:val="en-US"/>
        </w:rPr>
        <w:t xml:space="preserve"> Lưu các bản sao thuộc một phiếu mượn; một bản sao có thể được mượn nhiều lần theo thời gian.</w:t>
      </w:r>
    </w:p>
    <w:tbl>
      <w:tblPr>
        <w:tblStyle w:val="12"/>
        <w:tblW w:w="0" w:type="auto"/>
        <w:tblInd w:w="0" w:type="dxa"/>
        <w:tblLayout w:type="autofit"/>
        <w:tblCellMar>
          <w:top w:w="0" w:type="dxa"/>
          <w:left w:w="108" w:type="dxa"/>
          <w:bottom w:w="0" w:type="dxa"/>
          <w:right w:w="108" w:type="dxa"/>
        </w:tblCellMar>
      </w:tblPr>
      <w:tblGrid>
        <w:gridCol w:w="1976"/>
        <w:gridCol w:w="1426"/>
        <w:gridCol w:w="1596"/>
        <w:gridCol w:w="4289"/>
      </w:tblGrid>
      <w:tr xmlns:wp14="http://schemas.microsoft.com/office/word/2010/wordml" w14:paraId="30FCF2F5" wp14:textId="77777777">
        <w:tblPrEx>
          <w:tblCellMar>
            <w:top w:w="0" w:type="dxa"/>
            <w:left w:w="108" w:type="dxa"/>
            <w:bottom w:w="0" w:type="dxa"/>
            <w:right w:w="108" w:type="dxa"/>
          </w:tblCellMar>
        </w:tblPrEx>
        <w:trPr>
          <w:trHeight w:val="300" w:hRule="atLeast"/>
        </w:trPr>
        <w:tc>
          <w:tcPr>
            <w:tcW w:w="1715" w:type="dxa"/>
            <w:vAlign w:val="center"/>
          </w:tcPr>
          <w:p w14:paraId="19A128F7" wp14:textId="77777777">
            <w:pPr>
              <w:bidi w:val="0"/>
              <w:spacing w:before="0" w:beforeAutospacing="0" w:after="0" w:afterAutospacing="0"/>
              <w:jc w:val="center"/>
            </w:pPr>
            <w:r>
              <w:rPr>
                <w:b/>
                <w:bCs/>
              </w:rPr>
              <w:t>Tên thuộc tính</w:t>
            </w:r>
          </w:p>
        </w:tc>
        <w:tc>
          <w:tcPr>
            <w:tcW w:w="1264" w:type="dxa"/>
            <w:vAlign w:val="center"/>
          </w:tcPr>
          <w:p w14:paraId="30CE84AE" wp14:textId="77777777">
            <w:pPr>
              <w:bidi w:val="0"/>
              <w:spacing w:before="0" w:beforeAutospacing="0" w:after="0" w:afterAutospacing="0"/>
              <w:jc w:val="center"/>
            </w:pPr>
            <w:r>
              <w:rPr>
                <w:b/>
                <w:bCs/>
              </w:rPr>
              <w:t>Kiểu dữ liệu</w:t>
            </w:r>
          </w:p>
        </w:tc>
        <w:tc>
          <w:tcPr>
            <w:tcW w:w="1616" w:type="dxa"/>
            <w:vAlign w:val="center"/>
          </w:tcPr>
          <w:p w14:paraId="1B7918BF" wp14:textId="77777777">
            <w:pPr>
              <w:bidi w:val="0"/>
              <w:spacing w:before="0" w:beforeAutospacing="0" w:after="0" w:afterAutospacing="0"/>
              <w:jc w:val="center"/>
            </w:pPr>
            <w:r>
              <w:rPr>
                <w:b/>
                <w:bCs/>
              </w:rPr>
              <w:t>Ràng buộc</w:t>
            </w:r>
          </w:p>
        </w:tc>
        <w:tc>
          <w:tcPr>
            <w:tcW w:w="4309" w:type="dxa"/>
            <w:vAlign w:val="center"/>
          </w:tcPr>
          <w:p w14:paraId="3F0014EB" wp14:textId="77777777">
            <w:pPr>
              <w:bidi w:val="0"/>
              <w:spacing w:before="0" w:beforeAutospacing="0" w:after="0" w:afterAutospacing="0"/>
              <w:jc w:val="center"/>
            </w:pPr>
            <w:r>
              <w:rPr>
                <w:b/>
                <w:bCs/>
              </w:rPr>
              <w:t>Mô tả</w:t>
            </w:r>
          </w:p>
        </w:tc>
      </w:tr>
      <w:tr xmlns:wp14="http://schemas.microsoft.com/office/word/2010/wordml" w14:paraId="3042B53F" wp14:textId="77777777">
        <w:tblPrEx>
          <w:tblCellMar>
            <w:top w:w="0" w:type="dxa"/>
            <w:left w:w="108" w:type="dxa"/>
            <w:bottom w:w="0" w:type="dxa"/>
            <w:right w:w="108" w:type="dxa"/>
          </w:tblCellMar>
        </w:tblPrEx>
        <w:trPr>
          <w:trHeight w:val="300" w:hRule="atLeast"/>
        </w:trPr>
        <w:tc>
          <w:tcPr>
            <w:tcW w:w="1715" w:type="dxa"/>
            <w:vAlign w:val="center"/>
          </w:tcPr>
          <w:p w14:paraId="3BDF4FF7" wp14:textId="77777777">
            <w:pPr>
              <w:bidi w:val="0"/>
              <w:spacing w:before="0" w:beforeAutospacing="0" w:after="0" w:afterAutospacing="0"/>
            </w:pPr>
            <w:r>
              <w:rPr>
                <w:rFonts w:ascii="Consolas" w:hAnsi="Consolas" w:eastAsia="Consolas" w:cs="Consolas"/>
              </w:rPr>
              <w:t>chi_tiet_muon_id</w:t>
            </w:r>
          </w:p>
        </w:tc>
        <w:tc>
          <w:tcPr>
            <w:tcW w:w="1264" w:type="dxa"/>
            <w:vAlign w:val="center"/>
          </w:tcPr>
          <w:p w14:paraId="79DDD96E" wp14:textId="77777777">
            <w:pPr>
              <w:bidi w:val="0"/>
              <w:spacing w:before="0" w:beforeAutospacing="0" w:after="0" w:afterAutospacing="0"/>
            </w:pPr>
            <w:r>
              <w:rPr>
                <w:rFonts w:ascii="Consolas" w:hAnsi="Consolas" w:eastAsia="Consolas" w:cs="Consolas"/>
              </w:rPr>
              <w:t>serial</w:t>
            </w:r>
          </w:p>
        </w:tc>
        <w:tc>
          <w:tcPr>
            <w:tcW w:w="1616" w:type="dxa"/>
            <w:vAlign w:val="center"/>
          </w:tcPr>
          <w:p w14:paraId="5A15218F" wp14:textId="77777777">
            <w:pPr>
              <w:bidi w:val="0"/>
              <w:spacing w:before="0" w:beforeAutospacing="0" w:after="0" w:afterAutospacing="0"/>
            </w:pPr>
            <w:r>
              <w:t>PK</w:t>
            </w:r>
          </w:p>
        </w:tc>
        <w:tc>
          <w:tcPr>
            <w:tcW w:w="4309" w:type="dxa"/>
            <w:vAlign w:val="center"/>
          </w:tcPr>
          <w:p w14:paraId="2DE01FD6" wp14:textId="77777777">
            <w:pPr>
              <w:bidi w:val="0"/>
              <w:spacing w:before="0" w:beforeAutospacing="0" w:after="0" w:afterAutospacing="0"/>
            </w:pPr>
            <w:r>
              <w:t>Mã chi tiết mượn</w:t>
            </w:r>
          </w:p>
        </w:tc>
      </w:tr>
      <w:tr xmlns:wp14="http://schemas.microsoft.com/office/word/2010/wordml" w14:paraId="07F8DAAE" wp14:textId="77777777">
        <w:tblPrEx>
          <w:tblCellMar>
            <w:top w:w="0" w:type="dxa"/>
            <w:left w:w="108" w:type="dxa"/>
            <w:bottom w:w="0" w:type="dxa"/>
            <w:right w:w="108" w:type="dxa"/>
          </w:tblCellMar>
        </w:tblPrEx>
        <w:trPr>
          <w:trHeight w:val="300" w:hRule="atLeast"/>
        </w:trPr>
        <w:tc>
          <w:tcPr>
            <w:tcW w:w="1715" w:type="dxa"/>
            <w:vAlign w:val="center"/>
          </w:tcPr>
          <w:p w14:paraId="0D9596F7" wp14:textId="77777777">
            <w:pPr>
              <w:bidi w:val="0"/>
              <w:spacing w:before="0" w:beforeAutospacing="0" w:after="0" w:afterAutospacing="0"/>
            </w:pPr>
            <w:r>
              <w:rPr>
                <w:rFonts w:ascii="Consolas" w:hAnsi="Consolas" w:eastAsia="Consolas" w:cs="Consolas"/>
              </w:rPr>
              <w:t>phieu_muon_id</w:t>
            </w:r>
          </w:p>
        </w:tc>
        <w:tc>
          <w:tcPr>
            <w:tcW w:w="1264" w:type="dxa"/>
            <w:vAlign w:val="center"/>
          </w:tcPr>
          <w:p w14:paraId="51227F1A" wp14:textId="77777777">
            <w:pPr>
              <w:bidi w:val="0"/>
              <w:spacing w:before="0" w:beforeAutospacing="0" w:after="0" w:afterAutospacing="0"/>
            </w:pPr>
            <w:r>
              <w:rPr>
                <w:rFonts w:ascii="Consolas" w:hAnsi="Consolas" w:eastAsia="Consolas" w:cs="Consolas"/>
              </w:rPr>
              <w:t>int</w:t>
            </w:r>
          </w:p>
        </w:tc>
        <w:tc>
          <w:tcPr>
            <w:tcW w:w="1616" w:type="dxa"/>
            <w:vAlign w:val="center"/>
          </w:tcPr>
          <w:p w14:paraId="73040BE4" wp14:textId="77777777">
            <w:pPr>
              <w:bidi w:val="0"/>
              <w:spacing w:before="0" w:beforeAutospacing="0" w:after="0" w:afterAutospacing="0"/>
            </w:pPr>
            <w:r>
              <w:t>NOT NULL, FK</w:t>
            </w:r>
          </w:p>
        </w:tc>
        <w:tc>
          <w:tcPr>
            <w:tcW w:w="4309" w:type="dxa"/>
            <w:vAlign w:val="center"/>
          </w:tcPr>
          <w:p w14:paraId="1EFC6222" wp14:textId="77777777">
            <w:pPr>
              <w:bidi w:val="0"/>
              <w:spacing w:before="0" w:beforeAutospacing="0" w:after="0" w:afterAutospacing="0"/>
            </w:pPr>
            <w:r>
              <w:t xml:space="preserve">Tham chiếu </w:t>
            </w:r>
            <w:r>
              <w:rPr>
                <w:rFonts w:ascii="Consolas" w:hAnsi="Consolas" w:eastAsia="Consolas" w:cs="Consolas"/>
              </w:rPr>
              <w:t>phieu_muon</w:t>
            </w:r>
            <w:r>
              <w:t xml:space="preserve">, </w:t>
            </w:r>
            <w:r>
              <w:rPr>
                <w:rFonts w:ascii="Consolas" w:hAnsi="Consolas" w:eastAsia="Consolas" w:cs="Consolas"/>
              </w:rPr>
              <w:t>ON DELETE CASCADE</w:t>
            </w:r>
          </w:p>
        </w:tc>
      </w:tr>
      <w:tr xmlns:wp14="http://schemas.microsoft.com/office/word/2010/wordml" w14:paraId="358174C5" wp14:textId="77777777">
        <w:tblPrEx>
          <w:tblCellMar>
            <w:top w:w="0" w:type="dxa"/>
            <w:left w:w="108" w:type="dxa"/>
            <w:bottom w:w="0" w:type="dxa"/>
            <w:right w:w="108" w:type="dxa"/>
          </w:tblCellMar>
        </w:tblPrEx>
        <w:trPr>
          <w:trHeight w:val="300" w:hRule="atLeast"/>
        </w:trPr>
        <w:tc>
          <w:tcPr>
            <w:tcW w:w="1715" w:type="dxa"/>
            <w:vAlign w:val="center"/>
          </w:tcPr>
          <w:p w14:paraId="0D922EA6" wp14:textId="77777777">
            <w:pPr>
              <w:bidi w:val="0"/>
              <w:spacing w:before="0" w:beforeAutospacing="0" w:after="0" w:afterAutospacing="0"/>
            </w:pPr>
            <w:r>
              <w:rPr>
                <w:rFonts w:ascii="Consolas" w:hAnsi="Consolas" w:eastAsia="Consolas" w:cs="Consolas"/>
              </w:rPr>
              <w:t>ban_sao_id</w:t>
            </w:r>
          </w:p>
        </w:tc>
        <w:tc>
          <w:tcPr>
            <w:tcW w:w="1264" w:type="dxa"/>
            <w:vAlign w:val="center"/>
          </w:tcPr>
          <w:p w14:paraId="5DBED829" wp14:textId="77777777">
            <w:pPr>
              <w:bidi w:val="0"/>
              <w:spacing w:before="0" w:beforeAutospacing="0" w:after="0" w:afterAutospacing="0"/>
            </w:pPr>
            <w:r>
              <w:rPr>
                <w:rFonts w:ascii="Consolas" w:hAnsi="Consolas" w:eastAsia="Consolas" w:cs="Consolas"/>
              </w:rPr>
              <w:t>int</w:t>
            </w:r>
          </w:p>
        </w:tc>
        <w:tc>
          <w:tcPr>
            <w:tcW w:w="1616" w:type="dxa"/>
            <w:vAlign w:val="center"/>
          </w:tcPr>
          <w:p w14:paraId="0D390AEF" wp14:textId="77777777">
            <w:pPr>
              <w:bidi w:val="0"/>
              <w:spacing w:before="0" w:beforeAutospacing="0" w:after="0" w:afterAutospacing="0"/>
            </w:pPr>
            <w:r>
              <w:t>NOT NULL, FK</w:t>
            </w:r>
          </w:p>
        </w:tc>
        <w:tc>
          <w:tcPr>
            <w:tcW w:w="4309" w:type="dxa"/>
            <w:vAlign w:val="center"/>
          </w:tcPr>
          <w:p w14:paraId="0647727B" wp14:textId="77777777">
            <w:pPr>
              <w:bidi w:val="0"/>
              <w:spacing w:before="0" w:beforeAutospacing="0" w:after="0" w:afterAutospacing="0"/>
            </w:pPr>
            <w:r>
              <w:t xml:space="preserve">Tham chiếu </w:t>
            </w:r>
            <w:r>
              <w:rPr>
                <w:rFonts w:ascii="Consolas" w:hAnsi="Consolas" w:eastAsia="Consolas" w:cs="Consolas"/>
              </w:rPr>
              <w:t>ban_sao_sach(ban_sao_id)</w:t>
            </w:r>
          </w:p>
        </w:tc>
      </w:tr>
      <w:tr xmlns:wp14="http://schemas.microsoft.com/office/word/2010/wordml" w14:paraId="344BABCD" wp14:textId="77777777">
        <w:tblPrEx>
          <w:tblCellMar>
            <w:top w:w="0" w:type="dxa"/>
            <w:left w:w="108" w:type="dxa"/>
            <w:bottom w:w="0" w:type="dxa"/>
            <w:right w:w="108" w:type="dxa"/>
          </w:tblCellMar>
        </w:tblPrEx>
        <w:trPr>
          <w:trHeight w:val="300" w:hRule="atLeast"/>
        </w:trPr>
        <w:tc>
          <w:tcPr>
            <w:tcW w:w="1715" w:type="dxa"/>
            <w:vAlign w:val="center"/>
          </w:tcPr>
          <w:p w14:paraId="7E46FC43" wp14:textId="77777777">
            <w:pPr>
              <w:bidi w:val="0"/>
              <w:spacing w:before="0" w:beforeAutospacing="0" w:after="0" w:afterAutospacing="0"/>
            </w:pPr>
            <w:r>
              <w:rPr>
                <w:rFonts w:ascii="Consolas" w:hAnsi="Consolas" w:eastAsia="Consolas" w:cs="Consolas"/>
              </w:rPr>
              <w:t>thoi_gian_muon</w:t>
            </w:r>
          </w:p>
        </w:tc>
        <w:tc>
          <w:tcPr>
            <w:tcW w:w="1264" w:type="dxa"/>
            <w:vAlign w:val="center"/>
          </w:tcPr>
          <w:p w14:paraId="06CA2B72" wp14:textId="77777777">
            <w:pPr>
              <w:bidi w:val="0"/>
              <w:spacing w:before="0" w:beforeAutospacing="0" w:after="0" w:afterAutospacing="0"/>
            </w:pPr>
            <w:r>
              <w:rPr>
                <w:rFonts w:ascii="Consolas" w:hAnsi="Consolas" w:eastAsia="Consolas" w:cs="Consolas"/>
              </w:rPr>
              <w:t>timestamptz</w:t>
            </w:r>
          </w:p>
        </w:tc>
        <w:tc>
          <w:tcPr>
            <w:tcW w:w="1616" w:type="dxa"/>
            <w:vAlign w:val="center"/>
          </w:tcPr>
          <w:p w14:paraId="7F66B58D" wp14:textId="77777777">
            <w:pPr>
              <w:bidi w:val="0"/>
              <w:spacing w:before="0" w:beforeAutospacing="0" w:after="0" w:afterAutospacing="0"/>
            </w:pPr>
            <w:r>
              <w:t>NOT NULL</w:t>
            </w:r>
          </w:p>
        </w:tc>
        <w:tc>
          <w:tcPr>
            <w:tcW w:w="4309" w:type="dxa"/>
            <w:vAlign w:val="center"/>
          </w:tcPr>
          <w:p w14:paraId="41BEF5BE" wp14:textId="77777777">
            <w:pPr>
              <w:bidi w:val="0"/>
              <w:spacing w:before="0" w:beforeAutospacing="0" w:after="0" w:afterAutospacing="0"/>
            </w:pPr>
            <w:r>
              <w:t>Thời gian mượn</w:t>
            </w:r>
          </w:p>
        </w:tc>
      </w:tr>
      <w:tr xmlns:wp14="http://schemas.microsoft.com/office/word/2010/wordml" w14:paraId="4D37EF63" wp14:textId="77777777">
        <w:tblPrEx>
          <w:tblCellMar>
            <w:top w:w="0" w:type="dxa"/>
            <w:left w:w="108" w:type="dxa"/>
            <w:bottom w:w="0" w:type="dxa"/>
            <w:right w:w="108" w:type="dxa"/>
          </w:tblCellMar>
        </w:tblPrEx>
        <w:trPr>
          <w:trHeight w:val="300" w:hRule="atLeast"/>
        </w:trPr>
        <w:tc>
          <w:tcPr>
            <w:tcW w:w="1715" w:type="dxa"/>
            <w:vAlign w:val="center"/>
          </w:tcPr>
          <w:p w14:paraId="7433AA72" wp14:textId="77777777">
            <w:pPr>
              <w:bidi w:val="0"/>
              <w:spacing w:before="0" w:beforeAutospacing="0" w:after="0" w:afterAutospacing="0"/>
            </w:pPr>
            <w:r>
              <w:rPr>
                <w:rFonts w:ascii="Consolas" w:hAnsi="Consolas" w:eastAsia="Consolas" w:cs="Consolas"/>
              </w:rPr>
              <w:t>thoi_gian_tra</w:t>
            </w:r>
          </w:p>
        </w:tc>
        <w:tc>
          <w:tcPr>
            <w:tcW w:w="1264" w:type="dxa"/>
            <w:vAlign w:val="center"/>
          </w:tcPr>
          <w:p w14:paraId="211E7FCE" wp14:textId="77777777">
            <w:pPr>
              <w:bidi w:val="0"/>
              <w:spacing w:before="0" w:beforeAutospacing="0" w:after="0" w:afterAutospacing="0"/>
            </w:pPr>
            <w:r>
              <w:rPr>
                <w:rFonts w:ascii="Consolas" w:hAnsi="Consolas" w:eastAsia="Consolas" w:cs="Consolas"/>
              </w:rPr>
              <w:t>timestamptz</w:t>
            </w:r>
          </w:p>
        </w:tc>
        <w:tc>
          <w:tcPr>
            <w:tcW w:w="1616" w:type="dxa"/>
            <w:vAlign w:val="center"/>
          </w:tcPr>
          <w:p w14:paraId="4155332E" wp14:textId="77777777">
            <w:pPr>
              <w:bidi w:val="0"/>
              <w:spacing w:before="0" w:beforeAutospacing="0" w:after="0" w:afterAutospacing="0"/>
            </w:pPr>
            <w:r>
              <w:t>NULL</w:t>
            </w:r>
          </w:p>
        </w:tc>
        <w:tc>
          <w:tcPr>
            <w:tcW w:w="4309" w:type="dxa"/>
            <w:vAlign w:val="center"/>
          </w:tcPr>
          <w:p w14:paraId="6C64FF88" wp14:textId="77777777">
            <w:pPr>
              <w:bidi w:val="0"/>
              <w:spacing w:before="0" w:beforeAutospacing="0" w:after="0" w:afterAutospacing="0"/>
            </w:pPr>
            <w:r>
              <w:t>Thời gian trả (NULL nếu chưa trả)</w:t>
            </w:r>
          </w:p>
        </w:tc>
      </w:tr>
      <w:tr xmlns:wp14="http://schemas.microsoft.com/office/word/2010/wordml" w14:paraId="2B420125" wp14:textId="77777777">
        <w:tblPrEx>
          <w:tblCellMar>
            <w:top w:w="0" w:type="dxa"/>
            <w:left w:w="108" w:type="dxa"/>
            <w:bottom w:w="0" w:type="dxa"/>
            <w:right w:w="108" w:type="dxa"/>
          </w:tblCellMar>
        </w:tblPrEx>
        <w:trPr>
          <w:trHeight w:val="300" w:hRule="atLeast"/>
        </w:trPr>
        <w:tc>
          <w:tcPr>
            <w:tcW w:w="1715" w:type="dxa"/>
            <w:vAlign w:val="center"/>
          </w:tcPr>
          <w:p w14:paraId="2CFA3F37" wp14:textId="77777777">
            <w:pPr>
              <w:bidi w:val="0"/>
              <w:spacing w:before="0" w:beforeAutospacing="0" w:after="0" w:afterAutospacing="0"/>
            </w:pPr>
            <w:r>
              <w:rPr>
                <w:rFonts w:ascii="Consolas" w:hAnsi="Consolas" w:eastAsia="Consolas" w:cs="Consolas"/>
              </w:rPr>
              <w:t>tra_boi</w:t>
            </w:r>
          </w:p>
        </w:tc>
        <w:tc>
          <w:tcPr>
            <w:tcW w:w="1264" w:type="dxa"/>
            <w:vAlign w:val="center"/>
          </w:tcPr>
          <w:p w14:paraId="74DBE6DB" wp14:textId="77777777">
            <w:pPr>
              <w:bidi w:val="0"/>
              <w:spacing w:before="0" w:beforeAutospacing="0" w:after="0" w:afterAutospacing="0"/>
            </w:pPr>
            <w:r>
              <w:rPr>
                <w:rFonts w:ascii="Consolas" w:hAnsi="Consolas" w:eastAsia="Consolas" w:cs="Consolas"/>
              </w:rPr>
              <w:t>int</w:t>
            </w:r>
          </w:p>
        </w:tc>
        <w:tc>
          <w:tcPr>
            <w:tcW w:w="1616" w:type="dxa"/>
            <w:vAlign w:val="center"/>
          </w:tcPr>
          <w:p w14:paraId="001C5B69" wp14:textId="77777777">
            <w:pPr>
              <w:bidi w:val="0"/>
              <w:spacing w:before="0" w:beforeAutospacing="0" w:after="0" w:afterAutospacing="0"/>
            </w:pPr>
            <w:r>
              <w:t>FK, NULL</w:t>
            </w:r>
          </w:p>
        </w:tc>
        <w:tc>
          <w:tcPr>
            <w:tcW w:w="4309" w:type="dxa"/>
            <w:vAlign w:val="center"/>
          </w:tcPr>
          <w:p w14:paraId="580B496B" wp14:textId="77777777">
            <w:pPr>
              <w:bidi w:val="0"/>
              <w:spacing w:before="0" w:beforeAutospacing="0" w:after="0" w:afterAutospacing="0"/>
            </w:pPr>
            <w:r>
              <w:t xml:space="preserve">Tham chiếu </w:t>
            </w:r>
            <w:r>
              <w:rPr>
                <w:rFonts w:ascii="Consolas" w:hAnsi="Consolas" w:eastAsia="Consolas" w:cs="Consolas"/>
              </w:rPr>
              <w:t>tai_khoan_nguoi_dung(user_id)</w:t>
            </w:r>
          </w:p>
        </w:tc>
      </w:tr>
    </w:tbl>
    <w:p xmlns:wp14="http://schemas.microsoft.com/office/word/2010/wordml" w14:paraId="6B7C3428" wp14:textId="77777777">
      <w:pPr>
        <w:bidi w:val="0"/>
        <w:spacing w:before="240" w:beforeAutospacing="0" w:after="240" w:afterAutospacing="0"/>
        <w:jc w:val="left"/>
      </w:pPr>
      <w:r>
        <w:rPr>
          <w:rFonts w:ascii="Calibri" w:hAnsi="Calibri" w:eastAsia="Calibri" w:cs="Calibri"/>
          <w:b/>
          <w:bCs/>
          <w:sz w:val="32"/>
          <w:szCs w:val="32"/>
          <w:lang w:val="en-US"/>
        </w:rPr>
        <w:t>Ràng buộc đặc biệt (unique index có điều kiện):</w:t>
      </w:r>
    </w:p>
    <w:p xmlns:wp14="http://schemas.microsoft.com/office/word/2010/wordml" w14:paraId="7DA5552B" wp14:textId="77777777">
      <w:pPr>
        <w:pStyle w:val="249"/>
        <w:numPr>
          <w:ilvl w:val="0"/>
          <w:numId w:val="30"/>
        </w:numPr>
        <w:bidi w:val="0"/>
        <w:spacing w:before="240" w:beforeAutospacing="0" w:after="240" w:afterAutospacing="0"/>
        <w:jc w:val="left"/>
        <w:rPr>
          <w:rFonts w:ascii="Calibri" w:hAnsi="Calibri" w:eastAsia="Calibri" w:cs="Calibri"/>
          <w:sz w:val="32"/>
          <w:szCs w:val="32"/>
          <w:lang w:val="en-US"/>
        </w:rPr>
      </w:pPr>
      <w:r>
        <w:rPr>
          <w:rFonts w:ascii="Calibri" w:hAnsi="Calibri" w:eastAsia="Calibri" w:cs="Calibri"/>
          <w:sz w:val="32"/>
          <w:szCs w:val="32"/>
          <w:lang w:val="en-US"/>
        </w:rPr>
        <w:t xml:space="preserve">Một bản sao chỉ được phép có </w:t>
      </w:r>
      <w:r>
        <w:rPr>
          <w:rFonts w:ascii="Calibri" w:hAnsi="Calibri" w:eastAsia="Calibri" w:cs="Calibri"/>
          <w:b/>
          <w:bCs/>
          <w:sz w:val="32"/>
          <w:szCs w:val="32"/>
          <w:lang w:val="en-US"/>
        </w:rPr>
        <w:t>tối đa 1 lượt đang mượn</w:t>
      </w:r>
      <w:r>
        <w:rPr>
          <w:rFonts w:ascii="Calibri" w:hAnsi="Calibri" w:eastAsia="Calibri" w:cs="Calibri"/>
          <w:sz w:val="32"/>
          <w:szCs w:val="32"/>
          <w:lang w:val="en-US"/>
        </w:rPr>
        <w:t xml:space="preserve"> tại cùng thời điểm (khi </w:t>
      </w:r>
      <w:r>
        <w:rPr>
          <w:rFonts w:ascii="Consolas" w:hAnsi="Consolas" w:eastAsia="Consolas" w:cs="Consolas"/>
          <w:sz w:val="32"/>
          <w:szCs w:val="32"/>
          <w:lang w:val="en-US"/>
        </w:rPr>
        <w:t>thoi_gian_tra IS NULL</w:t>
      </w:r>
      <w:r>
        <w:rPr>
          <w:rFonts w:ascii="Calibri" w:hAnsi="Calibri" w:eastAsia="Calibri" w:cs="Calibri"/>
          <w:sz w:val="32"/>
          <w:szCs w:val="32"/>
          <w:lang w:val="en-US"/>
        </w:rPr>
        <w:t>), nhưng vẫn mượn lại được sau khi trả.</w:t>
      </w:r>
    </w:p>
    <w:p xmlns:wp14="http://schemas.microsoft.com/office/word/2010/wordml" w14:paraId="77606981" wp14:textId="77777777">
      <w:pPr>
        <w:bidi w:val="0"/>
        <w:jc w:val="left"/>
      </w:pPr>
    </w:p>
    <w:p xmlns:wp14="http://schemas.microsoft.com/office/word/2010/wordml" w14:paraId="46318136" wp14:textId="77777777">
      <w:pPr>
        <w:pStyle w:val="4"/>
        <w:bidi w:val="0"/>
        <w:spacing w:before="281" w:beforeAutospacing="0" w:after="281" w:afterAutospacing="0"/>
        <w:jc w:val="left"/>
        <w:rPr>
          <w:rFonts w:ascii="Calibri" w:hAnsi="Calibri" w:eastAsia="Calibri" w:cs="Calibri"/>
          <w:b/>
          <w:bCs/>
          <w:sz w:val="36"/>
          <w:szCs w:val="36"/>
          <w:lang w:val="en-US"/>
        </w:rPr>
      </w:pPr>
      <w:r>
        <w:rPr>
          <w:rFonts w:hint="default" w:ascii="Calibri" w:hAnsi="Calibri" w:eastAsia="Calibri" w:cs="Calibri"/>
          <w:b/>
          <w:bCs/>
          <w:sz w:val="36"/>
          <w:szCs w:val="36"/>
          <w:lang w:val="en-US"/>
        </w:rPr>
        <w:t>4</w:t>
      </w:r>
      <w:r>
        <w:rPr>
          <w:rFonts w:ascii="Calibri" w:hAnsi="Calibri" w:eastAsia="Calibri" w:cs="Calibri"/>
          <w:b/>
          <w:bCs/>
          <w:sz w:val="36"/>
          <w:szCs w:val="36"/>
          <w:lang w:val="en-US"/>
        </w:rPr>
        <w:t>.</w:t>
      </w:r>
      <w:r>
        <w:rPr>
          <w:rFonts w:hint="default" w:ascii="Calibri" w:hAnsi="Calibri" w:eastAsia="Calibri" w:cs="Calibri"/>
          <w:b/>
          <w:bCs/>
          <w:sz w:val="36"/>
          <w:szCs w:val="36"/>
          <w:lang w:val="en-US"/>
        </w:rPr>
        <w:t>2</w:t>
      </w:r>
      <w:r>
        <w:rPr>
          <w:rFonts w:ascii="Calibri" w:hAnsi="Calibri" w:eastAsia="Calibri" w:cs="Calibri"/>
          <w:b/>
          <w:bCs/>
          <w:sz w:val="36"/>
          <w:szCs w:val="36"/>
          <w:lang w:val="en-US"/>
        </w:rPr>
        <w:t xml:space="preserve">.8 Bảng </w:t>
      </w:r>
      <w:r>
        <w:rPr>
          <w:rFonts w:ascii="Consolas" w:hAnsi="Consolas" w:eastAsia="Consolas" w:cs="Consolas"/>
          <w:b/>
          <w:bCs/>
          <w:sz w:val="36"/>
          <w:szCs w:val="36"/>
          <w:lang w:val="en-US"/>
        </w:rPr>
        <w:t>tien_phat</w:t>
      </w:r>
      <w:r>
        <w:rPr>
          <w:rFonts w:ascii="Calibri" w:hAnsi="Calibri" w:eastAsia="Calibri" w:cs="Calibri"/>
          <w:b/>
          <w:bCs/>
          <w:sz w:val="36"/>
          <w:szCs w:val="36"/>
          <w:lang w:val="en-US"/>
        </w:rPr>
        <w:t xml:space="preserve"> (Tiền phạt)</w:t>
      </w:r>
    </w:p>
    <w:p xmlns:wp14="http://schemas.microsoft.com/office/word/2010/wordml" w14:paraId="320F7E78" wp14:textId="77777777">
      <w:pPr>
        <w:bidi w:val="0"/>
        <w:spacing w:before="240" w:beforeAutospacing="0" w:after="240" w:afterAutospacing="0"/>
        <w:jc w:val="left"/>
      </w:pPr>
      <w:r>
        <w:rPr>
          <w:rFonts w:ascii="Calibri" w:hAnsi="Calibri" w:eastAsia="Calibri" w:cs="Calibri"/>
          <w:b/>
          <w:bCs/>
          <w:sz w:val="32"/>
          <w:szCs w:val="32"/>
          <w:lang w:val="en-US"/>
        </w:rPr>
        <w:t>Mục đích:</w:t>
      </w:r>
      <w:r>
        <w:rPr>
          <w:rFonts w:ascii="Calibri" w:hAnsi="Calibri" w:eastAsia="Calibri" w:cs="Calibri"/>
          <w:sz w:val="32"/>
          <w:szCs w:val="32"/>
          <w:lang w:val="en-US"/>
        </w:rPr>
        <w:t xml:space="preserve"> Lưu tiền phạt trễ hạn theo từng bản sao trong phiếu mượn.</w:t>
      </w:r>
    </w:p>
    <w:tbl>
      <w:tblPr>
        <w:tblStyle w:val="12"/>
        <w:tblW w:w="0" w:type="auto"/>
        <w:tblInd w:w="0" w:type="dxa"/>
        <w:tblLayout w:type="autofit"/>
        <w:tblCellMar>
          <w:top w:w="0" w:type="dxa"/>
          <w:left w:w="108" w:type="dxa"/>
          <w:bottom w:w="0" w:type="dxa"/>
          <w:right w:w="108" w:type="dxa"/>
        </w:tblCellMar>
      </w:tblPr>
      <w:tblGrid>
        <w:gridCol w:w="1756"/>
        <w:gridCol w:w="1646"/>
        <w:gridCol w:w="1966"/>
        <w:gridCol w:w="3919"/>
      </w:tblGrid>
      <w:tr xmlns:wp14="http://schemas.microsoft.com/office/word/2010/wordml" w14:paraId="37AB39E1" wp14:textId="77777777">
        <w:trPr>
          <w:trHeight w:val="300" w:hRule="atLeast"/>
        </w:trPr>
        <w:tc>
          <w:tcPr>
            <w:tcW w:w="1507" w:type="dxa"/>
            <w:vAlign w:val="center"/>
          </w:tcPr>
          <w:p w14:paraId="7B147365" wp14:textId="77777777">
            <w:pPr>
              <w:bidi w:val="0"/>
              <w:spacing w:before="0" w:beforeAutospacing="0" w:after="0" w:afterAutospacing="0"/>
              <w:jc w:val="center"/>
            </w:pPr>
            <w:r>
              <w:rPr>
                <w:b/>
                <w:bCs/>
              </w:rPr>
              <w:t>Tên thuộc tính</w:t>
            </w:r>
          </w:p>
        </w:tc>
        <w:tc>
          <w:tcPr>
            <w:tcW w:w="1394" w:type="dxa"/>
            <w:vAlign w:val="center"/>
          </w:tcPr>
          <w:p w14:paraId="055D33E3" wp14:textId="77777777">
            <w:pPr>
              <w:bidi w:val="0"/>
              <w:spacing w:before="0" w:beforeAutospacing="0" w:after="0" w:afterAutospacing="0"/>
              <w:jc w:val="center"/>
            </w:pPr>
            <w:r>
              <w:rPr>
                <w:b/>
                <w:bCs/>
              </w:rPr>
              <w:t>Kiểu dữ liệu</w:t>
            </w:r>
          </w:p>
        </w:tc>
        <w:tc>
          <w:tcPr>
            <w:tcW w:w="2122" w:type="dxa"/>
            <w:vAlign w:val="center"/>
          </w:tcPr>
          <w:p w14:paraId="034E6C25" wp14:textId="77777777">
            <w:pPr>
              <w:bidi w:val="0"/>
              <w:spacing w:before="0" w:beforeAutospacing="0" w:after="0" w:afterAutospacing="0"/>
              <w:jc w:val="center"/>
            </w:pPr>
            <w:r>
              <w:rPr>
                <w:b/>
                <w:bCs/>
              </w:rPr>
              <w:t>Ràng buộc</w:t>
            </w:r>
          </w:p>
        </w:tc>
        <w:tc>
          <w:tcPr>
            <w:tcW w:w="4214" w:type="dxa"/>
            <w:vAlign w:val="center"/>
          </w:tcPr>
          <w:p w14:paraId="591BA989" wp14:textId="77777777">
            <w:pPr>
              <w:bidi w:val="0"/>
              <w:spacing w:before="0" w:beforeAutospacing="0" w:after="0" w:afterAutospacing="0"/>
              <w:jc w:val="center"/>
            </w:pPr>
            <w:r>
              <w:rPr>
                <w:b/>
                <w:bCs/>
              </w:rPr>
              <w:t>Mô tả</w:t>
            </w:r>
          </w:p>
        </w:tc>
      </w:tr>
      <w:tr xmlns:wp14="http://schemas.microsoft.com/office/word/2010/wordml" w14:paraId="6D51A5F9" wp14:textId="77777777">
        <w:tblPrEx>
          <w:tblCellMar>
            <w:top w:w="0" w:type="dxa"/>
            <w:left w:w="108" w:type="dxa"/>
            <w:bottom w:w="0" w:type="dxa"/>
            <w:right w:w="108" w:type="dxa"/>
          </w:tblCellMar>
        </w:tblPrEx>
        <w:trPr>
          <w:trHeight w:val="300" w:hRule="atLeast"/>
        </w:trPr>
        <w:tc>
          <w:tcPr>
            <w:tcW w:w="1507" w:type="dxa"/>
            <w:vAlign w:val="center"/>
          </w:tcPr>
          <w:p w14:paraId="2C1312EA" wp14:textId="77777777">
            <w:pPr>
              <w:bidi w:val="0"/>
              <w:spacing w:before="0" w:beforeAutospacing="0" w:after="0" w:afterAutospacing="0"/>
            </w:pPr>
            <w:r>
              <w:rPr>
                <w:rFonts w:ascii="Consolas" w:hAnsi="Consolas" w:eastAsia="Consolas" w:cs="Consolas"/>
              </w:rPr>
              <w:t>tien_phat_id</w:t>
            </w:r>
          </w:p>
        </w:tc>
        <w:tc>
          <w:tcPr>
            <w:tcW w:w="1394" w:type="dxa"/>
            <w:vAlign w:val="center"/>
          </w:tcPr>
          <w:p w14:paraId="108C048D" wp14:textId="77777777">
            <w:pPr>
              <w:bidi w:val="0"/>
              <w:spacing w:before="0" w:beforeAutospacing="0" w:after="0" w:afterAutospacing="0"/>
            </w:pPr>
            <w:r>
              <w:rPr>
                <w:rFonts w:ascii="Consolas" w:hAnsi="Consolas" w:eastAsia="Consolas" w:cs="Consolas"/>
              </w:rPr>
              <w:t>serial</w:t>
            </w:r>
          </w:p>
        </w:tc>
        <w:tc>
          <w:tcPr>
            <w:tcW w:w="2122" w:type="dxa"/>
            <w:vAlign w:val="center"/>
          </w:tcPr>
          <w:p w14:paraId="14858F7A" wp14:textId="77777777">
            <w:pPr>
              <w:bidi w:val="0"/>
              <w:spacing w:before="0" w:beforeAutospacing="0" w:after="0" w:afterAutospacing="0"/>
            </w:pPr>
            <w:r>
              <w:t>PK</w:t>
            </w:r>
          </w:p>
        </w:tc>
        <w:tc>
          <w:tcPr>
            <w:tcW w:w="4214" w:type="dxa"/>
            <w:vAlign w:val="center"/>
          </w:tcPr>
          <w:p w14:paraId="07B4A419" wp14:textId="77777777">
            <w:pPr>
              <w:bidi w:val="0"/>
              <w:spacing w:before="0" w:beforeAutospacing="0" w:after="0" w:afterAutospacing="0"/>
            </w:pPr>
            <w:r>
              <w:t>Mã tiền phạt</w:t>
            </w:r>
          </w:p>
        </w:tc>
      </w:tr>
      <w:tr xmlns:wp14="http://schemas.microsoft.com/office/word/2010/wordml" w14:paraId="63A50F2C" wp14:textId="77777777">
        <w:tblPrEx>
          <w:tblCellMar>
            <w:top w:w="0" w:type="dxa"/>
            <w:left w:w="108" w:type="dxa"/>
            <w:bottom w:w="0" w:type="dxa"/>
            <w:right w:w="108" w:type="dxa"/>
          </w:tblCellMar>
        </w:tblPrEx>
        <w:trPr>
          <w:trHeight w:val="300" w:hRule="atLeast"/>
        </w:trPr>
        <w:tc>
          <w:tcPr>
            <w:tcW w:w="1507" w:type="dxa"/>
            <w:vAlign w:val="center"/>
          </w:tcPr>
          <w:p w14:paraId="23E28527" wp14:textId="77777777">
            <w:pPr>
              <w:bidi w:val="0"/>
              <w:spacing w:before="0" w:beforeAutospacing="0" w:after="0" w:afterAutospacing="0"/>
            </w:pPr>
            <w:r>
              <w:rPr>
                <w:rFonts w:ascii="Consolas" w:hAnsi="Consolas" w:eastAsia="Consolas" w:cs="Consolas"/>
              </w:rPr>
              <w:t>phieu_muon_id</w:t>
            </w:r>
          </w:p>
        </w:tc>
        <w:tc>
          <w:tcPr>
            <w:tcW w:w="1394" w:type="dxa"/>
            <w:vAlign w:val="center"/>
          </w:tcPr>
          <w:p w14:paraId="30200DEB" wp14:textId="77777777">
            <w:pPr>
              <w:bidi w:val="0"/>
              <w:spacing w:before="0" w:beforeAutospacing="0" w:after="0" w:afterAutospacing="0"/>
            </w:pPr>
            <w:r>
              <w:rPr>
                <w:rFonts w:ascii="Consolas" w:hAnsi="Consolas" w:eastAsia="Consolas" w:cs="Consolas"/>
              </w:rPr>
              <w:t>int</w:t>
            </w:r>
          </w:p>
        </w:tc>
        <w:tc>
          <w:tcPr>
            <w:tcW w:w="2122" w:type="dxa"/>
            <w:vAlign w:val="center"/>
          </w:tcPr>
          <w:p w14:paraId="7F38F3AD" wp14:textId="77777777">
            <w:pPr>
              <w:bidi w:val="0"/>
              <w:spacing w:before="0" w:beforeAutospacing="0" w:after="0" w:afterAutospacing="0"/>
            </w:pPr>
            <w:r>
              <w:t>NOT NULL, FK</w:t>
            </w:r>
          </w:p>
        </w:tc>
        <w:tc>
          <w:tcPr>
            <w:tcW w:w="4214" w:type="dxa"/>
            <w:vAlign w:val="center"/>
          </w:tcPr>
          <w:p w14:paraId="6E3EEE03" wp14:textId="77777777">
            <w:pPr>
              <w:bidi w:val="0"/>
              <w:spacing w:before="0" w:beforeAutospacing="0" w:after="0" w:afterAutospacing="0"/>
            </w:pPr>
            <w:r>
              <w:t xml:space="preserve">Tham chiếu </w:t>
            </w:r>
            <w:r>
              <w:rPr>
                <w:rFonts w:ascii="Consolas" w:hAnsi="Consolas" w:eastAsia="Consolas" w:cs="Consolas"/>
              </w:rPr>
              <w:t>phieu_muon</w:t>
            </w:r>
            <w:r>
              <w:t xml:space="preserve">, </w:t>
            </w:r>
            <w:r>
              <w:rPr>
                <w:rFonts w:ascii="Consolas" w:hAnsi="Consolas" w:eastAsia="Consolas" w:cs="Consolas"/>
              </w:rPr>
              <w:t>ON DELETE CASCADE</w:t>
            </w:r>
          </w:p>
        </w:tc>
      </w:tr>
      <w:tr xmlns:wp14="http://schemas.microsoft.com/office/word/2010/wordml" w14:paraId="590150AB" wp14:textId="77777777">
        <w:tblPrEx>
          <w:tblCellMar>
            <w:top w:w="0" w:type="dxa"/>
            <w:left w:w="108" w:type="dxa"/>
            <w:bottom w:w="0" w:type="dxa"/>
            <w:right w:w="108" w:type="dxa"/>
          </w:tblCellMar>
        </w:tblPrEx>
        <w:trPr>
          <w:trHeight w:val="300" w:hRule="atLeast"/>
        </w:trPr>
        <w:tc>
          <w:tcPr>
            <w:tcW w:w="1507" w:type="dxa"/>
            <w:vAlign w:val="center"/>
          </w:tcPr>
          <w:p w14:paraId="062D8A2A" wp14:textId="77777777">
            <w:pPr>
              <w:bidi w:val="0"/>
              <w:spacing w:before="0" w:beforeAutospacing="0" w:after="0" w:afterAutospacing="0"/>
            </w:pPr>
            <w:r>
              <w:rPr>
                <w:rFonts w:ascii="Consolas" w:hAnsi="Consolas" w:eastAsia="Consolas" w:cs="Consolas"/>
              </w:rPr>
              <w:t>ban_sao_id</w:t>
            </w:r>
          </w:p>
        </w:tc>
        <w:tc>
          <w:tcPr>
            <w:tcW w:w="1394" w:type="dxa"/>
            <w:vAlign w:val="center"/>
          </w:tcPr>
          <w:p w14:paraId="3B51826B" wp14:textId="77777777">
            <w:pPr>
              <w:bidi w:val="0"/>
              <w:spacing w:before="0" w:beforeAutospacing="0" w:after="0" w:afterAutospacing="0"/>
            </w:pPr>
            <w:r>
              <w:rPr>
                <w:rFonts w:ascii="Consolas" w:hAnsi="Consolas" w:eastAsia="Consolas" w:cs="Consolas"/>
              </w:rPr>
              <w:t>int</w:t>
            </w:r>
          </w:p>
        </w:tc>
        <w:tc>
          <w:tcPr>
            <w:tcW w:w="2122" w:type="dxa"/>
            <w:vAlign w:val="center"/>
          </w:tcPr>
          <w:p w14:paraId="6711F311" wp14:textId="77777777">
            <w:pPr>
              <w:bidi w:val="0"/>
              <w:spacing w:before="0" w:beforeAutospacing="0" w:after="0" w:afterAutospacing="0"/>
            </w:pPr>
            <w:r>
              <w:t>NOT NULL, FK</w:t>
            </w:r>
          </w:p>
        </w:tc>
        <w:tc>
          <w:tcPr>
            <w:tcW w:w="4214" w:type="dxa"/>
            <w:vAlign w:val="center"/>
          </w:tcPr>
          <w:p w14:paraId="225CEAA9" wp14:textId="77777777">
            <w:pPr>
              <w:bidi w:val="0"/>
              <w:spacing w:before="0" w:beforeAutospacing="0" w:after="0" w:afterAutospacing="0"/>
            </w:pPr>
            <w:r>
              <w:t xml:space="preserve">Tham chiếu </w:t>
            </w:r>
            <w:r>
              <w:rPr>
                <w:rFonts w:ascii="Consolas" w:hAnsi="Consolas" w:eastAsia="Consolas" w:cs="Consolas"/>
              </w:rPr>
              <w:t>ban_sao_sach</w:t>
            </w:r>
          </w:p>
        </w:tc>
      </w:tr>
      <w:tr xmlns:wp14="http://schemas.microsoft.com/office/word/2010/wordml" w14:paraId="4342AAA4" wp14:textId="77777777">
        <w:tblPrEx>
          <w:tblCellMar>
            <w:top w:w="0" w:type="dxa"/>
            <w:left w:w="108" w:type="dxa"/>
            <w:bottom w:w="0" w:type="dxa"/>
            <w:right w:w="108" w:type="dxa"/>
          </w:tblCellMar>
        </w:tblPrEx>
        <w:trPr>
          <w:trHeight w:val="300" w:hRule="atLeast"/>
        </w:trPr>
        <w:tc>
          <w:tcPr>
            <w:tcW w:w="1507" w:type="dxa"/>
            <w:vAlign w:val="center"/>
          </w:tcPr>
          <w:p w14:paraId="2480D610" wp14:textId="77777777">
            <w:pPr>
              <w:bidi w:val="0"/>
              <w:spacing w:before="0" w:beforeAutospacing="0" w:after="0" w:afterAutospacing="0"/>
            </w:pPr>
            <w:r>
              <w:rPr>
                <w:rFonts w:ascii="Consolas" w:hAnsi="Consolas" w:eastAsia="Consolas" w:cs="Consolas"/>
              </w:rPr>
              <w:t>so_ngay_tre</w:t>
            </w:r>
          </w:p>
        </w:tc>
        <w:tc>
          <w:tcPr>
            <w:tcW w:w="1394" w:type="dxa"/>
            <w:vAlign w:val="center"/>
          </w:tcPr>
          <w:p w14:paraId="576C2D3A" wp14:textId="77777777">
            <w:pPr>
              <w:bidi w:val="0"/>
              <w:spacing w:before="0" w:beforeAutospacing="0" w:after="0" w:afterAutospacing="0"/>
            </w:pPr>
            <w:r>
              <w:rPr>
                <w:rFonts w:ascii="Consolas" w:hAnsi="Consolas" w:eastAsia="Consolas" w:cs="Consolas"/>
              </w:rPr>
              <w:t>int</w:t>
            </w:r>
          </w:p>
        </w:tc>
        <w:tc>
          <w:tcPr>
            <w:tcW w:w="2122" w:type="dxa"/>
            <w:vAlign w:val="center"/>
          </w:tcPr>
          <w:p w14:paraId="14CABF20" wp14:textId="77777777">
            <w:pPr>
              <w:bidi w:val="0"/>
              <w:spacing w:before="0" w:beforeAutospacing="0" w:after="0" w:afterAutospacing="0"/>
            </w:pPr>
            <w:r>
              <w:t>NOT NULL, CHECK</w:t>
            </w:r>
          </w:p>
        </w:tc>
        <w:tc>
          <w:tcPr>
            <w:tcW w:w="4214" w:type="dxa"/>
            <w:vAlign w:val="center"/>
          </w:tcPr>
          <w:p w14:paraId="7D415516" wp14:textId="77777777">
            <w:pPr>
              <w:bidi w:val="0"/>
              <w:spacing w:before="0" w:beforeAutospacing="0" w:after="0" w:afterAutospacing="0"/>
            </w:pPr>
            <w:r>
              <w:t>Số ngày trễ (&gt;=0)</w:t>
            </w:r>
          </w:p>
        </w:tc>
      </w:tr>
      <w:tr xmlns:wp14="http://schemas.microsoft.com/office/word/2010/wordml" w14:paraId="039E6DF6" wp14:textId="77777777">
        <w:tblPrEx>
          <w:tblCellMar>
            <w:top w:w="0" w:type="dxa"/>
            <w:left w:w="108" w:type="dxa"/>
            <w:bottom w:w="0" w:type="dxa"/>
            <w:right w:w="108" w:type="dxa"/>
          </w:tblCellMar>
        </w:tblPrEx>
        <w:trPr>
          <w:trHeight w:val="300" w:hRule="atLeast"/>
        </w:trPr>
        <w:tc>
          <w:tcPr>
            <w:tcW w:w="1507" w:type="dxa"/>
            <w:vAlign w:val="center"/>
          </w:tcPr>
          <w:p w14:paraId="2EFBB0EA" wp14:textId="77777777">
            <w:pPr>
              <w:bidi w:val="0"/>
              <w:spacing w:before="0" w:beforeAutospacing="0" w:after="0" w:afterAutospacing="0"/>
            </w:pPr>
            <w:r>
              <w:rPr>
                <w:rFonts w:ascii="Consolas" w:hAnsi="Consolas" w:eastAsia="Consolas" w:cs="Consolas"/>
              </w:rPr>
              <w:t>so_tien</w:t>
            </w:r>
          </w:p>
        </w:tc>
        <w:tc>
          <w:tcPr>
            <w:tcW w:w="1394" w:type="dxa"/>
            <w:vAlign w:val="center"/>
          </w:tcPr>
          <w:p w14:paraId="3ED37446" wp14:textId="77777777">
            <w:pPr>
              <w:bidi w:val="0"/>
              <w:spacing w:before="0" w:beforeAutospacing="0" w:after="0" w:afterAutospacing="0"/>
            </w:pPr>
            <w:r>
              <w:rPr>
                <w:rFonts w:ascii="Consolas" w:hAnsi="Consolas" w:eastAsia="Consolas" w:cs="Consolas"/>
              </w:rPr>
              <w:t>numeric(12,2)</w:t>
            </w:r>
          </w:p>
        </w:tc>
        <w:tc>
          <w:tcPr>
            <w:tcW w:w="2122" w:type="dxa"/>
            <w:vAlign w:val="center"/>
          </w:tcPr>
          <w:p w14:paraId="6EB80FFA" wp14:textId="77777777">
            <w:pPr>
              <w:bidi w:val="0"/>
              <w:spacing w:before="0" w:beforeAutospacing="0" w:after="0" w:afterAutospacing="0"/>
            </w:pPr>
            <w:r>
              <w:t>NOT NULL, CHECK</w:t>
            </w:r>
          </w:p>
        </w:tc>
        <w:tc>
          <w:tcPr>
            <w:tcW w:w="4214" w:type="dxa"/>
            <w:vAlign w:val="center"/>
          </w:tcPr>
          <w:p w14:paraId="0232ACD8" wp14:textId="77777777">
            <w:pPr>
              <w:bidi w:val="0"/>
              <w:spacing w:before="0" w:beforeAutospacing="0" w:after="0" w:afterAutospacing="0"/>
            </w:pPr>
            <w:r>
              <w:t>Số tiền phạt (&gt;=0)</w:t>
            </w:r>
          </w:p>
        </w:tc>
      </w:tr>
      <w:tr xmlns:wp14="http://schemas.microsoft.com/office/word/2010/wordml" w14:paraId="05BCBB87" wp14:textId="77777777">
        <w:tblPrEx>
          <w:tblCellMar>
            <w:top w:w="0" w:type="dxa"/>
            <w:left w:w="108" w:type="dxa"/>
            <w:bottom w:w="0" w:type="dxa"/>
            <w:right w:w="108" w:type="dxa"/>
          </w:tblCellMar>
        </w:tblPrEx>
        <w:trPr>
          <w:trHeight w:val="300" w:hRule="atLeast"/>
        </w:trPr>
        <w:tc>
          <w:tcPr>
            <w:tcW w:w="1507" w:type="dxa"/>
            <w:vAlign w:val="center"/>
          </w:tcPr>
          <w:p w14:paraId="60184B43" wp14:textId="77777777">
            <w:pPr>
              <w:bidi w:val="0"/>
              <w:spacing w:before="0" w:beforeAutospacing="0" w:after="0" w:afterAutospacing="0"/>
            </w:pPr>
            <w:r>
              <w:rPr>
                <w:rFonts w:ascii="Consolas" w:hAnsi="Consolas" w:eastAsia="Consolas" w:cs="Consolas"/>
              </w:rPr>
              <w:t>tao_luc</w:t>
            </w:r>
          </w:p>
        </w:tc>
        <w:tc>
          <w:tcPr>
            <w:tcW w:w="1394" w:type="dxa"/>
            <w:vAlign w:val="center"/>
          </w:tcPr>
          <w:p w14:paraId="065077E0" wp14:textId="77777777">
            <w:pPr>
              <w:bidi w:val="0"/>
              <w:spacing w:before="0" w:beforeAutospacing="0" w:after="0" w:afterAutospacing="0"/>
            </w:pPr>
            <w:r>
              <w:rPr>
                <w:rFonts w:ascii="Consolas" w:hAnsi="Consolas" w:eastAsia="Consolas" w:cs="Consolas"/>
              </w:rPr>
              <w:t>timestamptz</w:t>
            </w:r>
          </w:p>
        </w:tc>
        <w:tc>
          <w:tcPr>
            <w:tcW w:w="2122" w:type="dxa"/>
            <w:vAlign w:val="center"/>
          </w:tcPr>
          <w:p w14:paraId="022C4C5F" wp14:textId="77777777">
            <w:pPr>
              <w:bidi w:val="0"/>
              <w:spacing w:before="0" w:beforeAutospacing="0" w:after="0" w:afterAutospacing="0"/>
            </w:pPr>
            <w:r>
              <w:t>NOT NULL</w:t>
            </w:r>
          </w:p>
        </w:tc>
        <w:tc>
          <w:tcPr>
            <w:tcW w:w="4214" w:type="dxa"/>
            <w:vAlign w:val="center"/>
          </w:tcPr>
          <w:p w14:paraId="59CF4649" wp14:textId="77777777">
            <w:pPr>
              <w:bidi w:val="0"/>
              <w:spacing w:before="0" w:beforeAutospacing="0" w:after="0" w:afterAutospacing="0"/>
            </w:pPr>
            <w:r>
              <w:t>Thời gian tạo</w:t>
            </w:r>
          </w:p>
        </w:tc>
      </w:tr>
      <w:tr xmlns:wp14="http://schemas.microsoft.com/office/word/2010/wordml" w14:paraId="24E290C2" wp14:textId="77777777">
        <w:tblPrEx>
          <w:tblCellMar>
            <w:top w:w="0" w:type="dxa"/>
            <w:left w:w="108" w:type="dxa"/>
            <w:bottom w:w="0" w:type="dxa"/>
            <w:right w:w="108" w:type="dxa"/>
          </w:tblCellMar>
        </w:tblPrEx>
        <w:trPr>
          <w:trHeight w:val="300" w:hRule="atLeast"/>
        </w:trPr>
        <w:tc>
          <w:tcPr>
            <w:tcW w:w="1507" w:type="dxa"/>
            <w:vAlign w:val="center"/>
          </w:tcPr>
          <w:p w14:paraId="46A12D37" wp14:textId="77777777">
            <w:pPr>
              <w:bidi w:val="0"/>
              <w:spacing w:before="0" w:beforeAutospacing="0" w:after="0" w:afterAutospacing="0"/>
            </w:pPr>
            <w:r>
              <w:rPr>
                <w:rFonts w:ascii="Consolas" w:hAnsi="Consolas" w:eastAsia="Consolas" w:cs="Consolas"/>
              </w:rPr>
              <w:t>da_thanh_toan</w:t>
            </w:r>
          </w:p>
        </w:tc>
        <w:tc>
          <w:tcPr>
            <w:tcW w:w="1394" w:type="dxa"/>
            <w:vAlign w:val="center"/>
          </w:tcPr>
          <w:p w14:paraId="52CE264D" wp14:textId="77777777">
            <w:pPr>
              <w:bidi w:val="0"/>
              <w:spacing w:before="0" w:beforeAutospacing="0" w:after="0" w:afterAutospacing="0"/>
            </w:pPr>
            <w:r>
              <w:rPr>
                <w:rFonts w:ascii="Consolas" w:hAnsi="Consolas" w:eastAsia="Consolas" w:cs="Consolas"/>
              </w:rPr>
              <w:t>boolean</w:t>
            </w:r>
          </w:p>
        </w:tc>
        <w:tc>
          <w:tcPr>
            <w:tcW w:w="2122" w:type="dxa"/>
            <w:vAlign w:val="center"/>
          </w:tcPr>
          <w:p w14:paraId="6963A49A" wp14:textId="77777777">
            <w:pPr>
              <w:bidi w:val="0"/>
              <w:spacing w:before="0" w:beforeAutospacing="0" w:after="0" w:afterAutospacing="0"/>
            </w:pPr>
            <w:r>
              <w:t>NOT NULL</w:t>
            </w:r>
          </w:p>
        </w:tc>
        <w:tc>
          <w:tcPr>
            <w:tcW w:w="4214" w:type="dxa"/>
            <w:vAlign w:val="center"/>
          </w:tcPr>
          <w:p w14:paraId="65CFF930" wp14:textId="77777777">
            <w:pPr>
              <w:bidi w:val="0"/>
              <w:spacing w:before="0" w:beforeAutospacing="0" w:after="0" w:afterAutospacing="0"/>
            </w:pPr>
            <w:r>
              <w:t>Đã thanh toán hay chưa</w:t>
            </w:r>
          </w:p>
        </w:tc>
      </w:tr>
      <w:tr xmlns:wp14="http://schemas.microsoft.com/office/word/2010/wordml" w14:paraId="51B262A5" wp14:textId="77777777">
        <w:tblPrEx>
          <w:tblCellMar>
            <w:top w:w="0" w:type="dxa"/>
            <w:left w:w="108" w:type="dxa"/>
            <w:bottom w:w="0" w:type="dxa"/>
            <w:right w:w="108" w:type="dxa"/>
          </w:tblCellMar>
        </w:tblPrEx>
        <w:trPr>
          <w:trHeight w:val="300" w:hRule="atLeast"/>
        </w:trPr>
        <w:tc>
          <w:tcPr>
            <w:tcW w:w="1507" w:type="dxa"/>
            <w:vAlign w:val="center"/>
          </w:tcPr>
          <w:p w14:paraId="10467711" wp14:textId="77777777">
            <w:pPr>
              <w:bidi w:val="0"/>
              <w:spacing w:before="0" w:beforeAutospacing="0" w:after="0" w:afterAutospacing="0"/>
            </w:pPr>
            <w:r>
              <w:rPr>
                <w:rFonts w:ascii="Consolas" w:hAnsi="Consolas" w:eastAsia="Consolas" w:cs="Consolas"/>
              </w:rPr>
              <w:t>thanh_toan_luc</w:t>
            </w:r>
          </w:p>
        </w:tc>
        <w:tc>
          <w:tcPr>
            <w:tcW w:w="1394" w:type="dxa"/>
            <w:vAlign w:val="center"/>
          </w:tcPr>
          <w:p w14:paraId="55477C94" wp14:textId="77777777">
            <w:pPr>
              <w:bidi w:val="0"/>
              <w:spacing w:before="0" w:beforeAutospacing="0" w:after="0" w:afterAutospacing="0"/>
            </w:pPr>
            <w:r>
              <w:rPr>
                <w:rFonts w:ascii="Consolas" w:hAnsi="Consolas" w:eastAsia="Consolas" w:cs="Consolas"/>
              </w:rPr>
              <w:t>timestamptz</w:t>
            </w:r>
          </w:p>
        </w:tc>
        <w:tc>
          <w:tcPr>
            <w:tcW w:w="2122" w:type="dxa"/>
            <w:vAlign w:val="center"/>
          </w:tcPr>
          <w:p w14:paraId="3D805E41" wp14:textId="77777777">
            <w:pPr>
              <w:bidi w:val="0"/>
              <w:spacing w:before="0" w:beforeAutospacing="0" w:after="0" w:afterAutospacing="0"/>
            </w:pPr>
            <w:r>
              <w:t>NULL</w:t>
            </w:r>
          </w:p>
        </w:tc>
        <w:tc>
          <w:tcPr>
            <w:tcW w:w="4214" w:type="dxa"/>
            <w:vAlign w:val="center"/>
          </w:tcPr>
          <w:p w14:paraId="193891F5" wp14:textId="77777777">
            <w:pPr>
              <w:bidi w:val="0"/>
              <w:spacing w:before="0" w:beforeAutospacing="0" w:after="0" w:afterAutospacing="0"/>
            </w:pPr>
            <w:r>
              <w:t>Thời gian thanh toán</w:t>
            </w:r>
          </w:p>
        </w:tc>
      </w:tr>
      <w:tr xmlns:wp14="http://schemas.microsoft.com/office/word/2010/wordml" w14:paraId="62151C65" wp14:textId="77777777">
        <w:tblPrEx>
          <w:tblCellMar>
            <w:top w:w="0" w:type="dxa"/>
            <w:left w:w="108" w:type="dxa"/>
            <w:bottom w:w="0" w:type="dxa"/>
            <w:right w:w="108" w:type="dxa"/>
          </w:tblCellMar>
        </w:tblPrEx>
        <w:trPr>
          <w:trHeight w:val="300" w:hRule="atLeast"/>
        </w:trPr>
        <w:tc>
          <w:tcPr>
            <w:tcW w:w="1507" w:type="dxa"/>
            <w:vAlign w:val="center"/>
          </w:tcPr>
          <w:p w14:paraId="529C7C2D" wp14:textId="77777777"/>
        </w:tc>
        <w:tc>
          <w:tcPr>
            <w:tcW w:w="1394" w:type="dxa"/>
            <w:vAlign w:val="center"/>
          </w:tcPr>
          <w:p w14:paraId="74535594" wp14:textId="77777777"/>
        </w:tc>
        <w:tc>
          <w:tcPr>
            <w:tcW w:w="2122" w:type="dxa"/>
            <w:vAlign w:val="center"/>
          </w:tcPr>
          <w:p w14:paraId="51C6EE66" wp14:textId="77777777">
            <w:pPr>
              <w:bidi w:val="0"/>
              <w:spacing w:before="0" w:beforeAutospacing="0" w:after="0" w:afterAutospacing="0"/>
            </w:pPr>
            <w:r>
              <w:t>UNIQUE</w:t>
            </w:r>
          </w:p>
        </w:tc>
        <w:tc>
          <w:tcPr>
            <w:tcW w:w="4214" w:type="dxa"/>
            <w:vAlign w:val="center"/>
          </w:tcPr>
          <w:p w14:paraId="13F91440" wp14:textId="77777777">
            <w:pPr>
              <w:bidi w:val="0"/>
              <w:spacing w:before="0" w:beforeAutospacing="0" w:after="0" w:afterAutospacing="0"/>
            </w:pPr>
            <w:r>
              <w:rPr>
                <w:rFonts w:ascii="Consolas" w:hAnsi="Consolas" w:eastAsia="Consolas" w:cs="Consolas"/>
              </w:rPr>
              <w:t>(phieu_muon_id, ban_sao_id)</w:t>
            </w:r>
          </w:p>
        </w:tc>
      </w:tr>
    </w:tbl>
    <w:p xmlns:wp14="http://schemas.microsoft.com/office/word/2010/wordml" w14:paraId="6D68C99C" wp14:textId="77777777">
      <w:pPr>
        <w:bidi w:val="0"/>
        <w:jc w:val="left"/>
      </w:pPr>
    </w:p>
    <w:p xmlns:wp14="http://schemas.microsoft.com/office/word/2010/wordml" w14:paraId="27F9BF6C" wp14:textId="77777777">
      <w:pPr>
        <w:pStyle w:val="4"/>
        <w:bidi w:val="0"/>
        <w:spacing w:before="281" w:beforeAutospacing="0" w:after="281" w:afterAutospacing="0"/>
        <w:jc w:val="left"/>
        <w:rPr>
          <w:rFonts w:ascii="Calibri" w:hAnsi="Calibri" w:eastAsia="Calibri" w:cs="Calibri"/>
          <w:b/>
          <w:bCs/>
          <w:sz w:val="36"/>
          <w:szCs w:val="36"/>
          <w:lang w:val="en-US"/>
        </w:rPr>
      </w:pPr>
      <w:r>
        <w:rPr>
          <w:rFonts w:hint="default" w:ascii="Calibri" w:hAnsi="Calibri" w:eastAsia="Calibri" w:cs="Calibri"/>
          <w:b/>
          <w:bCs/>
          <w:sz w:val="36"/>
          <w:szCs w:val="36"/>
          <w:lang w:val="en-US"/>
        </w:rPr>
        <w:t>4</w:t>
      </w:r>
      <w:r>
        <w:rPr>
          <w:rFonts w:ascii="Calibri" w:hAnsi="Calibri" w:eastAsia="Calibri" w:cs="Calibri"/>
          <w:b/>
          <w:bCs/>
          <w:sz w:val="36"/>
          <w:szCs w:val="36"/>
          <w:lang w:val="en-US"/>
        </w:rPr>
        <w:t>.</w:t>
      </w:r>
      <w:r>
        <w:rPr>
          <w:rFonts w:hint="default" w:ascii="Calibri" w:hAnsi="Calibri" w:eastAsia="Calibri" w:cs="Calibri"/>
          <w:b/>
          <w:bCs/>
          <w:sz w:val="36"/>
          <w:szCs w:val="36"/>
          <w:lang w:val="en-US"/>
        </w:rPr>
        <w:t>2</w:t>
      </w:r>
      <w:r>
        <w:rPr>
          <w:rFonts w:ascii="Calibri" w:hAnsi="Calibri" w:eastAsia="Calibri" w:cs="Calibri"/>
          <w:b/>
          <w:bCs/>
          <w:sz w:val="36"/>
          <w:szCs w:val="36"/>
          <w:lang w:val="en-US"/>
        </w:rPr>
        <w:t>.9 Các View hỗ trợ truy vấn và thống kê</w:t>
      </w:r>
    </w:p>
    <w:p xmlns:wp14="http://schemas.microsoft.com/office/word/2010/wordml" w14:paraId="23D0F4DE" wp14:textId="77777777">
      <w:pPr>
        <w:bidi w:val="0"/>
        <w:spacing w:before="240" w:beforeAutospacing="0" w:after="240" w:afterAutospacing="0"/>
        <w:jc w:val="left"/>
      </w:pPr>
      <w:r>
        <w:rPr>
          <w:rFonts w:ascii="Calibri" w:hAnsi="Calibri" w:eastAsia="Calibri" w:cs="Calibri"/>
          <w:sz w:val="32"/>
          <w:szCs w:val="32"/>
          <w:lang w:val="en-US"/>
        </w:rPr>
        <w:t>Để hỗ trợ truy vấn nhanh và phục vụ báo cáo, hệ thống xây dựng các view:</w:t>
      </w:r>
    </w:p>
    <w:p xmlns:wp14="http://schemas.microsoft.com/office/word/2010/wordml" w14:paraId="4DA7493B" wp14:textId="77777777">
      <w:pPr>
        <w:pStyle w:val="249"/>
        <w:numPr>
          <w:ilvl w:val="0"/>
          <w:numId w:val="31"/>
        </w:numPr>
        <w:bidi w:val="0"/>
        <w:spacing w:before="240" w:beforeAutospacing="0" w:after="240" w:afterAutospacing="0"/>
        <w:jc w:val="left"/>
        <w:rPr>
          <w:rFonts w:ascii="Calibri" w:hAnsi="Calibri" w:eastAsia="Calibri" w:cs="Calibri"/>
          <w:sz w:val="32"/>
          <w:szCs w:val="32"/>
          <w:lang w:val="en-US"/>
        </w:rPr>
      </w:pPr>
      <w:r>
        <w:rPr>
          <w:rFonts w:ascii="Consolas" w:hAnsi="Consolas" w:eastAsia="Consolas" w:cs="Consolas"/>
          <w:b/>
          <w:bCs/>
          <w:sz w:val="32"/>
          <w:szCs w:val="32"/>
          <w:lang w:val="en-US"/>
        </w:rPr>
        <w:t>v_ton_kho_sach</w:t>
      </w:r>
      <w:r>
        <w:rPr>
          <w:rFonts w:ascii="Calibri" w:hAnsi="Calibri" w:eastAsia="Calibri" w:cs="Calibri"/>
          <w:sz w:val="32"/>
          <w:szCs w:val="32"/>
          <w:lang w:val="en-US"/>
        </w:rPr>
        <w:t>: thống kê số lượng bản sao theo từng sách (tổng, sẵn sàng, đang mượn, mất/hư hỏng).</w:t>
      </w:r>
    </w:p>
    <w:p xmlns:wp14="http://schemas.microsoft.com/office/word/2010/wordml" w14:paraId="1AD1BC8D" wp14:textId="77777777">
      <w:pPr>
        <w:pStyle w:val="249"/>
        <w:numPr>
          <w:ilvl w:val="0"/>
          <w:numId w:val="31"/>
        </w:numPr>
        <w:bidi w:val="0"/>
        <w:spacing w:before="240" w:beforeAutospacing="0" w:after="240" w:afterAutospacing="0"/>
        <w:jc w:val="left"/>
        <w:rPr>
          <w:rFonts w:ascii="Calibri" w:hAnsi="Calibri" w:eastAsia="Calibri" w:cs="Calibri"/>
          <w:sz w:val="32"/>
          <w:szCs w:val="32"/>
          <w:lang w:val="en-US"/>
        </w:rPr>
      </w:pPr>
      <w:r>
        <w:rPr>
          <w:rFonts w:ascii="Consolas" w:hAnsi="Consolas" w:eastAsia="Consolas" w:cs="Consolas"/>
          <w:b/>
          <w:bCs/>
          <w:sz w:val="32"/>
          <w:szCs w:val="32"/>
          <w:lang w:val="en-US"/>
        </w:rPr>
        <w:t>v_phieu_muon_qua_han</w:t>
      </w:r>
      <w:r>
        <w:rPr>
          <w:rFonts w:ascii="Calibri" w:hAnsi="Calibri" w:eastAsia="Calibri" w:cs="Calibri"/>
          <w:sz w:val="32"/>
          <w:szCs w:val="32"/>
          <w:lang w:val="en-US"/>
        </w:rPr>
        <w:t>: danh sách phiếu mượn đang quá hạn.</w:t>
      </w:r>
    </w:p>
    <w:p xmlns:wp14="http://schemas.microsoft.com/office/word/2010/wordml" w14:paraId="1727CF75" wp14:textId="77777777">
      <w:pPr>
        <w:pStyle w:val="249"/>
        <w:numPr>
          <w:ilvl w:val="0"/>
          <w:numId w:val="31"/>
        </w:numPr>
        <w:bidi w:val="0"/>
        <w:spacing w:before="240" w:beforeAutospacing="0" w:after="240" w:afterAutospacing="0"/>
        <w:jc w:val="left"/>
        <w:rPr>
          <w:rFonts w:ascii="Calibri" w:hAnsi="Calibri" w:eastAsia="Calibri" w:cs="Calibri"/>
          <w:sz w:val="32"/>
          <w:szCs w:val="32"/>
          <w:lang w:val="en-US"/>
        </w:rPr>
      </w:pPr>
      <w:r>
        <w:rPr>
          <w:rFonts w:ascii="Consolas" w:hAnsi="Consolas" w:eastAsia="Consolas" w:cs="Consolas"/>
          <w:b/>
          <w:bCs/>
          <w:sz w:val="32"/>
          <w:szCs w:val="32"/>
          <w:lang w:val="en-US"/>
        </w:rPr>
        <w:t>v_dang_muon</w:t>
      </w:r>
      <w:r>
        <w:rPr>
          <w:rFonts w:ascii="Calibri" w:hAnsi="Calibri" w:eastAsia="Calibri" w:cs="Calibri"/>
          <w:sz w:val="32"/>
          <w:szCs w:val="32"/>
          <w:lang w:val="en-US"/>
        </w:rPr>
        <w:t>: danh sách các bản sao đang mượn (chưa trả) kèm thông tin bạn đọc và sách.</w:t>
      </w:r>
    </w:p>
    <w:p xmlns:wp14="http://schemas.microsoft.com/office/word/2010/wordml" w14:paraId="5DD8D7B6" wp14:textId="77777777">
      <w:pPr>
        <w:suppressLineNumbers w:val="0"/>
        <w:bidi w:val="0"/>
        <w:jc w:val="left"/>
        <w:rPr>
          <w:rFonts w:ascii="Calibri" w:hAnsi="Calibri" w:eastAsia="Calibri" w:cs="Calibri"/>
          <w:b w:val="1"/>
          <w:bCs w:val="1"/>
          <w:sz w:val="32"/>
          <w:szCs w:val="32"/>
          <w:lang w:val="vi-VN"/>
        </w:rPr>
      </w:pPr>
      <w:r w:rsidRPr="75772682" w:rsidR="75772682">
        <w:rPr>
          <w:b w:val="1"/>
          <w:bCs w:val="1"/>
          <w:sz w:val="32"/>
          <w:szCs w:val="32"/>
          <w:lang w:val="en-US"/>
        </w:rPr>
        <w:t>4</w:t>
      </w:r>
      <w:r w:rsidR="75772682">
        <w:rPr>
          <w:rFonts w:ascii="Calibri" w:hAnsi="Calibri" w:eastAsia="Calibri" w:cs="Calibri"/>
          <w:b w:val="1"/>
          <w:bCs w:val="1"/>
          <w:sz w:val="32"/>
          <w:szCs w:val="32"/>
          <w:lang w:val="vi-VN"/>
        </w:rPr>
        <w:t>.</w:t>
      </w:r>
      <w:r w:rsidR="75772682">
        <w:rPr>
          <w:rFonts w:ascii="Calibri" w:hAnsi="Calibri" w:eastAsia="Calibri" w:cs="Calibri"/>
          <w:b w:val="1"/>
          <w:bCs w:val="1"/>
          <w:sz w:val="32"/>
          <w:szCs w:val="32"/>
          <w:lang w:val="en-US"/>
        </w:rPr>
        <w:t>3</w:t>
      </w:r>
      <w:r w:rsidR="75772682">
        <w:rPr>
          <w:rFonts w:ascii="Calibri" w:hAnsi="Calibri" w:eastAsia="Calibri" w:cs="Calibri"/>
          <w:b w:val="1"/>
          <w:bCs w:val="1"/>
          <w:sz w:val="32"/>
          <w:szCs w:val="32"/>
          <w:lang w:val="vi-VN"/>
        </w:rPr>
        <w:t xml:space="preserve"> Sơ đồ ERD</w:t>
      </w:r>
    </w:p>
    <w:p xmlns:wp14="http://schemas.microsoft.com/office/word/2010/wordml" w14:paraId="212D7F76" wp14:textId="77777777">
      <w:pPr>
        <w:suppressLineNumbers w:val="0"/>
        <w:bidi w:val="0"/>
        <w:jc w:val="left"/>
        <w:rPr>
          <w:rFonts w:ascii="Calibri" w:hAnsi="Calibri" w:eastAsia="Calibri" w:cs="Calibri"/>
          <w:b/>
          <w:bCs/>
          <w:sz w:val="32"/>
          <w:szCs w:val="32"/>
          <w:lang w:val="vi-VN"/>
        </w:rPr>
      </w:pPr>
    </w:p>
    <w:p xmlns:wp14="http://schemas.microsoft.com/office/word/2010/wordml" w14:paraId="574F8749" wp14:textId="77777777">
      <w:pPr>
        <w:rPr>
          <w:rFonts w:hint="default"/>
          <w:lang w:val="vi-VN"/>
        </w:rPr>
      </w:pPr>
      <w:r>
        <w:rPr>
          <w:lang w:val="vi-VN"/>
        </w:rPr>
        <w:br w:type="page"/>
      </w:r>
    </w:p>
    <w:p xmlns:wp14="http://schemas.microsoft.com/office/word/2010/wordml" w14:paraId="7100D0FE" wp14:textId="77777777">
      <w:pPr>
        <w:rPr>
          <w:rFonts w:hint="default"/>
          <w:lang w:val="vi-VN"/>
        </w:rPr>
      </w:pPr>
      <w:r>
        <w:rPr>
          <w:rFonts w:hint="default"/>
          <w:lang w:val="vi-VN"/>
        </w:rPr>
        <w:br w:type="page"/>
      </w:r>
    </w:p>
    <w:p xmlns:wp14="http://schemas.microsoft.com/office/word/2010/wordml" w14:paraId="18DFA2B7" wp14:textId="77777777">
      <w:pPr>
        <w:pStyle w:val="2"/>
        <w:bidi w:val="0"/>
        <w:jc w:val="center"/>
        <w:rPr>
          <w:rFonts w:hint="default" w:ascii="Times New Roman" w:hAnsi="Times New Roman" w:cs="Times New Roman"/>
          <w:sz w:val="32"/>
          <w:szCs w:val="32"/>
          <w:lang w:val="vi-VN"/>
        </w:rPr>
      </w:pPr>
      <w:r>
        <w:rPr>
          <w:rFonts w:hint="default" w:ascii="Times New Roman" w:hAnsi="Times New Roman" w:cs="Times New Roman"/>
          <w:sz w:val="32"/>
          <w:szCs w:val="32"/>
          <w:lang w:val="vi-VN"/>
        </w:rPr>
        <w:t>TÀI LIỆU THAM KHẢO</w:t>
      </w:r>
    </w:p>
    <w:p xmlns:wp14="http://schemas.microsoft.com/office/word/2010/wordml" w14:paraId="7882F351" wp14:textId="77777777">
      <w:pPr>
        <w:rPr>
          <w:rFonts w:hint="default"/>
          <w:lang w:val="vi-VN"/>
        </w:rPr>
      </w:pPr>
      <w:r>
        <w:rPr>
          <w:rFonts w:hint="default"/>
          <w:lang w:val="vi-VN"/>
        </w:rPr>
        <w:br w:type="page"/>
      </w:r>
    </w:p>
    <w:p xmlns:wp14="http://schemas.microsoft.com/office/word/2010/wordml" w14:paraId="670A142A" wp14:textId="77777777">
      <w:pPr>
        <w:pStyle w:val="2"/>
        <w:bidi w:val="0"/>
        <w:jc w:val="center"/>
        <w:rPr>
          <w:rFonts w:hint="default" w:ascii="Times New Roman" w:hAnsi="Times New Roman" w:cs="Times New Roman"/>
          <w:sz w:val="32"/>
          <w:szCs w:val="32"/>
          <w:lang w:val="vi-VN"/>
        </w:rPr>
      </w:pPr>
      <w:r>
        <w:rPr>
          <w:rFonts w:hint="default" w:ascii="Times New Roman" w:hAnsi="Times New Roman" w:cs="Times New Roman"/>
          <w:sz w:val="32"/>
          <w:szCs w:val="32"/>
          <w:lang w:val="vi-VN"/>
        </w:rPr>
        <w:t>PHỤ LỤC</w:t>
      </w:r>
    </w:p>
    <w:sectPr>
      <w:pgSz w:w="11906" w:h="16838" w:orient="portrait"/>
      <w:pgMar w:top="1134" w:right="1134" w:bottom="1134" w:left="1701" w:header="720" w:footer="720" w:gutter="0"/>
      <w:cols w:space="0" w:num="1"/>
      <w:rtlGutter w:val="0"/>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08A67155"/>
    <w:multiLevelType w:val="multilevel"/>
    <w:tmpl w:val="08A67155"/>
    <w:lvl w:ilvl="0" w:tentative="0">
      <w:start w:val="3"/>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107BD2EC"/>
    <w:multiLevelType w:val="multilevel"/>
    <w:tmpl w:val="107BD2E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17DEAD41"/>
    <w:multiLevelType w:val="multilevel"/>
    <w:tmpl w:val="17DEAD4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18D6450D"/>
    <w:multiLevelType w:val="multilevel"/>
    <w:tmpl w:val="18D6450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1F478C75"/>
    <w:multiLevelType w:val="multilevel"/>
    <w:tmpl w:val="1F478C7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21BFEBE1"/>
    <w:multiLevelType w:val="multilevel"/>
    <w:tmpl w:val="21BFEB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29A1519B"/>
    <w:multiLevelType w:val="multilevel"/>
    <w:tmpl w:val="29A1519B"/>
    <w:lvl w:ilvl="0" w:tentative="0">
      <w:start w:val="5"/>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2AF6A6C2"/>
    <w:multiLevelType w:val="multilevel"/>
    <w:tmpl w:val="2AF6A6C2"/>
    <w:lvl w:ilvl="0" w:tentative="0">
      <w:start w:val="2"/>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2B397012"/>
    <w:multiLevelType w:val="multilevel"/>
    <w:tmpl w:val="2B397012"/>
    <w:lvl w:ilvl="0" w:tentative="0">
      <w:start w:val="8"/>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2F51DD70"/>
    <w:multiLevelType w:val="multilevel"/>
    <w:tmpl w:val="2F51DD7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3D41FC3C"/>
    <w:multiLevelType w:val="multilevel"/>
    <w:tmpl w:val="3D41FC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1">
    <w:nsid w:val="4264D659"/>
    <w:multiLevelType w:val="multilevel"/>
    <w:tmpl w:val="4264D659"/>
    <w:lvl w:ilvl="0" w:tentative="0">
      <w:start w:val="4"/>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49150FB6"/>
    <w:multiLevelType w:val="multilevel"/>
    <w:tmpl w:val="49150FB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3">
    <w:nsid w:val="539E53DD"/>
    <w:multiLevelType w:val="multilevel"/>
    <w:tmpl w:val="539E53D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4">
    <w:nsid w:val="5468A8E7"/>
    <w:multiLevelType w:val="multilevel"/>
    <w:tmpl w:val="5468A8E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5">
    <w:nsid w:val="55A3266B"/>
    <w:multiLevelType w:val="multilevel"/>
    <w:tmpl w:val="55A3266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6">
    <w:nsid w:val="5BDE2A0C"/>
    <w:multiLevelType w:val="multilevel"/>
    <w:tmpl w:val="5BDE2A0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7">
    <w:nsid w:val="62FF3336"/>
    <w:multiLevelType w:val="multilevel"/>
    <w:tmpl w:val="62FF333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8">
    <w:nsid w:val="6766724B"/>
    <w:multiLevelType w:val="multilevel"/>
    <w:tmpl w:val="6766724B"/>
    <w:lvl w:ilvl="0" w:tentative="0">
      <w:start w:val="6"/>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71F579B3"/>
    <w:multiLevelType w:val="multilevel"/>
    <w:tmpl w:val="71F579B3"/>
    <w:lvl w:ilvl="0" w:tentative="0">
      <w:start w:val="7"/>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7CFE312D"/>
    <w:multiLevelType w:val="multilevel"/>
    <w:tmpl w:val="7CFE312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12"/>
  </w:num>
  <w:num w:numId="13">
    <w:abstractNumId w:val="24"/>
  </w:num>
  <w:num w:numId="14">
    <w:abstractNumId w:val="17"/>
  </w:num>
  <w:num w:numId="15">
    <w:abstractNumId w:val="22"/>
  </w:num>
  <w:num w:numId="16">
    <w:abstractNumId w:val="10"/>
  </w:num>
  <w:num w:numId="17">
    <w:abstractNumId w:val="14"/>
  </w:num>
  <w:num w:numId="18">
    <w:abstractNumId w:val="21"/>
  </w:num>
  <w:num w:numId="19">
    <w:abstractNumId w:val="11"/>
  </w:num>
  <w:num w:numId="20">
    <w:abstractNumId w:val="16"/>
  </w:num>
  <w:num w:numId="21">
    <w:abstractNumId w:val="26"/>
  </w:num>
  <w:num w:numId="22">
    <w:abstractNumId w:val="28"/>
  </w:num>
  <w:num w:numId="23">
    <w:abstractNumId w:val="15"/>
  </w:num>
  <w:num w:numId="24">
    <w:abstractNumId w:val="29"/>
  </w:num>
  <w:num w:numId="25">
    <w:abstractNumId w:val="19"/>
  </w:num>
  <w:num w:numId="26">
    <w:abstractNumId w:val="18"/>
  </w:num>
  <w:num w:numId="27">
    <w:abstractNumId w:val="13"/>
  </w:num>
  <w:num w:numId="28">
    <w:abstractNumId w:val="30"/>
  </w:num>
  <w:num w:numId="29">
    <w:abstractNumId w:val="23"/>
  </w:num>
  <w:num w:numId="30">
    <w:abstractNumId w:val="27"/>
  </w:num>
  <w:num w:numId="31">
    <w:abstractNumId w:val="2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9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0FEDA6C"/>
    <w:rsid w:val="017C208E"/>
    <w:rsid w:val="01F92DAB"/>
    <w:rsid w:val="01FA5037"/>
    <w:rsid w:val="0291AC00"/>
    <w:rsid w:val="041257E6"/>
    <w:rsid w:val="04D2DCD9"/>
    <w:rsid w:val="062F37E0"/>
    <w:rsid w:val="0703FA07"/>
    <w:rsid w:val="08D32FB9"/>
    <w:rsid w:val="095C1A8C"/>
    <w:rsid w:val="0988ED88"/>
    <w:rsid w:val="09A441FF"/>
    <w:rsid w:val="0A0A8EBC"/>
    <w:rsid w:val="0CB9D5B7"/>
    <w:rsid w:val="0CF8A3CA"/>
    <w:rsid w:val="0D25768C"/>
    <w:rsid w:val="0D28C05A"/>
    <w:rsid w:val="0DAA25DE"/>
    <w:rsid w:val="0DC072B6"/>
    <w:rsid w:val="0E38287D"/>
    <w:rsid w:val="106684EA"/>
    <w:rsid w:val="108F40D3"/>
    <w:rsid w:val="12157971"/>
    <w:rsid w:val="13B3AC85"/>
    <w:rsid w:val="15EC959D"/>
    <w:rsid w:val="163DAD62"/>
    <w:rsid w:val="1668F2FA"/>
    <w:rsid w:val="16A95E84"/>
    <w:rsid w:val="187DB554"/>
    <w:rsid w:val="191F5FD2"/>
    <w:rsid w:val="192BF82E"/>
    <w:rsid w:val="19AFE880"/>
    <w:rsid w:val="1A409730"/>
    <w:rsid w:val="1AD618DE"/>
    <w:rsid w:val="1B4C9407"/>
    <w:rsid w:val="1BEDE7D6"/>
    <w:rsid w:val="1EA8CAAD"/>
    <w:rsid w:val="207499F5"/>
    <w:rsid w:val="211C9B88"/>
    <w:rsid w:val="2133C5E4"/>
    <w:rsid w:val="23252550"/>
    <w:rsid w:val="2414570A"/>
    <w:rsid w:val="25825C67"/>
    <w:rsid w:val="25D90987"/>
    <w:rsid w:val="277C4E39"/>
    <w:rsid w:val="2BB828D1"/>
    <w:rsid w:val="2BF6B4BC"/>
    <w:rsid w:val="2D6CB0F4"/>
    <w:rsid w:val="2DD99BE5"/>
    <w:rsid w:val="2ED45E5F"/>
    <w:rsid w:val="2EDF4813"/>
    <w:rsid w:val="2F44C380"/>
    <w:rsid w:val="308B2231"/>
    <w:rsid w:val="31447BE1"/>
    <w:rsid w:val="32A5A9E3"/>
    <w:rsid w:val="34EF62E0"/>
    <w:rsid w:val="354795DA"/>
    <w:rsid w:val="3572285A"/>
    <w:rsid w:val="35880A99"/>
    <w:rsid w:val="35BB5341"/>
    <w:rsid w:val="3641A21B"/>
    <w:rsid w:val="36F87EC3"/>
    <w:rsid w:val="37BD7971"/>
    <w:rsid w:val="38BE388E"/>
    <w:rsid w:val="3AD8CC56"/>
    <w:rsid w:val="3B7EB4EB"/>
    <w:rsid w:val="3B9957BF"/>
    <w:rsid w:val="3CA265D2"/>
    <w:rsid w:val="3DBFA695"/>
    <w:rsid w:val="3F84FB26"/>
    <w:rsid w:val="405FFBEB"/>
    <w:rsid w:val="409B5314"/>
    <w:rsid w:val="40F77781"/>
    <w:rsid w:val="4128923B"/>
    <w:rsid w:val="4183A4FE"/>
    <w:rsid w:val="41C54F02"/>
    <w:rsid w:val="446874AE"/>
    <w:rsid w:val="44D2DEE1"/>
    <w:rsid w:val="45A5BC1A"/>
    <w:rsid w:val="45FB9F05"/>
    <w:rsid w:val="4605719D"/>
    <w:rsid w:val="47AB5B1F"/>
    <w:rsid w:val="47B7E086"/>
    <w:rsid w:val="48753C01"/>
    <w:rsid w:val="48F10BB8"/>
    <w:rsid w:val="4963B693"/>
    <w:rsid w:val="49778727"/>
    <w:rsid w:val="4B382E01"/>
    <w:rsid w:val="4CD21DE6"/>
    <w:rsid w:val="4CFD4F09"/>
    <w:rsid w:val="4D211C48"/>
    <w:rsid w:val="4D700F6B"/>
    <w:rsid w:val="4EF75F97"/>
    <w:rsid w:val="4F1DFAF4"/>
    <w:rsid w:val="4F52B592"/>
    <w:rsid w:val="50081228"/>
    <w:rsid w:val="5052F9E9"/>
    <w:rsid w:val="507B6DDA"/>
    <w:rsid w:val="52BE7ACF"/>
    <w:rsid w:val="534DB87E"/>
    <w:rsid w:val="53AA0CDB"/>
    <w:rsid w:val="53D83532"/>
    <w:rsid w:val="553C1E6B"/>
    <w:rsid w:val="554AC64F"/>
    <w:rsid w:val="5631C492"/>
    <w:rsid w:val="56485BEE"/>
    <w:rsid w:val="5684A2F5"/>
    <w:rsid w:val="575F6113"/>
    <w:rsid w:val="58F8D361"/>
    <w:rsid w:val="5A26C124"/>
    <w:rsid w:val="5ADA629D"/>
    <w:rsid w:val="5AEE9572"/>
    <w:rsid w:val="5B454301"/>
    <w:rsid w:val="5B91CAA0"/>
    <w:rsid w:val="5C47131B"/>
    <w:rsid w:val="5C9CBFEB"/>
    <w:rsid w:val="610A27C2"/>
    <w:rsid w:val="61BA4F5C"/>
    <w:rsid w:val="61CA2EEA"/>
    <w:rsid w:val="61DB49BE"/>
    <w:rsid w:val="6213577C"/>
    <w:rsid w:val="63234AEF"/>
    <w:rsid w:val="638DAB79"/>
    <w:rsid w:val="6628CE21"/>
    <w:rsid w:val="68A4EF77"/>
    <w:rsid w:val="68E0AC94"/>
    <w:rsid w:val="6978D583"/>
    <w:rsid w:val="6A2BEE46"/>
    <w:rsid w:val="6A364ECE"/>
    <w:rsid w:val="6B7E9ADC"/>
    <w:rsid w:val="6CA24452"/>
    <w:rsid w:val="6D41593C"/>
    <w:rsid w:val="6DAE10A8"/>
    <w:rsid w:val="6DFA81D4"/>
    <w:rsid w:val="6F19FBED"/>
    <w:rsid w:val="6FCDD661"/>
    <w:rsid w:val="70CDDFC7"/>
    <w:rsid w:val="721CBCE5"/>
    <w:rsid w:val="725E2869"/>
    <w:rsid w:val="72601B6E"/>
    <w:rsid w:val="72DE2F3F"/>
    <w:rsid w:val="746044EA"/>
    <w:rsid w:val="74B8314F"/>
    <w:rsid w:val="75772682"/>
    <w:rsid w:val="75834DC1"/>
    <w:rsid w:val="791B4FBC"/>
    <w:rsid w:val="79A1389B"/>
    <w:rsid w:val="7CA26407"/>
    <w:rsid w:val="7D337768"/>
    <w:rsid w:val="7ECB2473"/>
    <w:rsid w:val="7EE02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1D94DBED"/>
  <w15:docId w15:val="{CA22D9B2-3035-43CB-B37B-97FBB47F28DF}"/>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qFormat="1"/>
    <w:lsdException w:name="heading 3" w:uiPriority="0" w:semiHidden="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qFormat="1"/>
    <w:lsdException w:name="index 2" w:uiPriority="0" w:semiHidden="0" w:unhideWhenUsed="0" w:qFormat="1"/>
    <w:lsdException w:name="index 3" w:uiPriority="0" w:semiHidden="0" w:unhideWhenUsed="0" w:qFormat="1"/>
    <w:lsdException w:name="index 4" w:uiPriority="0" w:semiHidden="0" w:unhideWhenUsed="0" w:qFormat="1"/>
    <w:lsdException w:name="index 5" w:uiPriority="0" w:semiHidden="0" w:unhideWhenUsed="0" w:qFormat="1"/>
    <w:lsdException w:name="index 6" w:uiPriority="0" w:semiHidden="0" w:unhideWhenUsed="0" w:qFormat="1"/>
    <w:lsdException w:name="index 7" w:uiPriority="0" w:semiHidden="0" w:unhideWhenUsed="0" w:qFormat="1"/>
    <w:lsdException w:name="index 8" w:uiPriority="0" w:semiHidden="0" w:unhideWhenUsed="0" w:qFormat="1"/>
    <w:lsdException w:name="index 9" w:uiPriority="0" w:semiHidden="0" w:unhideWhenUsed="0" w:qFormat="1"/>
    <w:lsdException w:name="toc 1" w:uiPriority="0" w:semiHidden="0" w:unhideWhenUsed="0" w:qFormat="1"/>
    <w:lsdException w:name="toc 2" w:uiPriority="0" w:semiHidden="0" w:unhideWhenUsed="0" w:qFormat="1"/>
    <w:lsdException w:name="toc 3" w:uiPriority="0" w:semiHidden="0" w:unhideWhenUsed="0" w:qFormat="1"/>
    <w:lsdException w:name="toc 4" w:uiPriority="0" w:semiHidden="0" w:unhideWhenUsed="0" w:qFormat="1"/>
    <w:lsdException w:name="toc 5" w:uiPriority="0" w:semiHidden="0" w:unhideWhenUsed="0" w:qFormat="1"/>
    <w:lsdException w:name="toc 6" w:uiPriority="0" w:semiHidden="0" w:unhideWhenUsed="0" w:qFormat="1"/>
    <w:lsdException w:name="toc 7" w:uiPriority="0" w:semiHidden="0" w:unhideWhenUsed="0" w:qFormat="1"/>
    <w:lsdException w:name="toc 8" w:uiPriority="0" w:semiHidden="0" w:unhideWhenUsed="0" w:qFormat="1"/>
    <w:lsdException w:name="toc 9" w:uiPriority="0" w:semiHidden="0" w:unhideWhenUsed="0" w:qFormat="1"/>
    <w:lsdException w:name="Normal Indent" w:uiPriority="0" w:semiHidden="0" w:unhideWhenUsed="0" w:qFormat="1"/>
    <w:lsdException w:name="footnote text" w:uiPriority="0" w:semiHidden="0" w:unhideWhenUsed="0" w:qFormat="1"/>
    <w:lsdException w:name="annotation text" w:uiPriority="0" w:semiHidden="0" w:unhideWhenUsed="0" w:qFormat="1"/>
    <w:lsdException w:name="header" w:uiPriority="0" w:semiHidden="0" w:unhideWhenUsed="0" w:qFormat="1"/>
    <w:lsdException w:name="footer" w:uiPriority="0" w:semiHidden="0" w:unhideWhenUsed="0" w:qFormat="1"/>
    <w:lsdException w:name="index heading" w:uiPriority="0" w:semiHidden="0" w:unhideWhenUsed="0" w:qFormat="1"/>
    <w:lsdException w:name="caption" w:uiPriority="0" w:qFormat="1"/>
    <w:lsdException w:name="table of figures" w:uiPriority="0" w:semiHidden="0" w:unhideWhenUsed="0" w:qFormat="1"/>
    <w:lsdException w:name="envelope address" w:uiPriority="0" w:semiHidden="0" w:unhideWhenUsed="0" w:qFormat="1"/>
    <w:lsdException w:name="envelope return" w:uiPriority="0" w:semiHidden="0" w:unhideWhenUsed="0" w:qFormat="1"/>
    <w:lsdException w:name="footnote reference" w:uiPriority="0" w:semiHidden="0" w:unhideWhenUsed="0" w:qFormat="1"/>
    <w:lsdException w:name="annotation reference" w:uiPriority="0" w:semiHidden="0" w:unhideWhenUsed="0" w:qFormat="1"/>
    <w:lsdException w:name="line number" w:uiPriority="0" w:semiHidden="0" w:unhideWhenUsed="0" w:qFormat="1"/>
    <w:lsdException w:name="page number" w:uiPriority="0" w:semiHidden="0" w:unhideWhenUsed="0" w:qFormat="1"/>
    <w:lsdException w:name="endnote reference" w:uiPriority="0" w:semiHidden="0" w:unhideWhenUsed="0" w:qFormat="1"/>
    <w:lsdException w:name="endnote text" w:uiPriority="0" w:semiHidden="0" w:unhideWhenUsed="0" w:qFormat="1"/>
    <w:lsdException w:name="table of authorities" w:uiPriority="0" w:semiHidden="0" w:unhideWhenUsed="0" w:qFormat="1"/>
    <w:lsdException w:name="macro" w:uiPriority="0" w:semiHidden="0" w:unhideWhenUsed="0" w:qFormat="1"/>
    <w:lsdException w:name="toa heading" w:uiPriority="0" w:semiHidden="0" w:unhideWhenUsed="0" w:qFormat="1"/>
    <w:lsdException w:name="List" w:uiPriority="0" w:semiHidden="0" w:unhideWhenUsed="0" w:qFormat="1"/>
    <w:lsdException w:name="List Bullet" w:uiPriority="0" w:semiHidden="0" w:unhideWhenUsed="0" w:qFormat="1"/>
    <w:lsdException w:name="List Number" w:uiPriority="0" w:semiHidden="0" w:unhideWhenUsed="0" w:qFormat="1"/>
    <w:lsdException w:name="List 2" w:uiPriority="0" w:semiHidden="0" w:unhideWhenUsed="0" w:qFormat="1"/>
    <w:lsdException w:name="List 3" w:uiPriority="0" w:semiHidden="0" w:unhideWhenUsed="0" w:qFormat="1"/>
    <w:lsdException w:name="List 4" w:uiPriority="0" w:semiHidden="0" w:unhideWhenUsed="0" w:qFormat="1"/>
    <w:lsdException w:name="List 5" w:uiPriority="0" w:semiHidden="0" w:unhideWhenUsed="0" w:qFormat="1"/>
    <w:lsdException w:name="List Bullet 2" w:uiPriority="0" w:semiHidden="0" w:unhideWhenUsed="0" w:qFormat="1"/>
    <w:lsdException w:name="List Bullet 3" w:uiPriority="0" w:semiHidden="0" w:unhideWhenUsed="0" w:qFormat="1"/>
    <w:lsdException w:name="List Bullet 4" w:uiPriority="0" w:semiHidden="0" w:unhideWhenUsed="0" w:qFormat="1"/>
    <w:lsdException w:name="List Bullet 5" w:uiPriority="0" w:semiHidden="0" w:unhideWhenUsed="0" w:qFormat="1"/>
    <w:lsdException w:name="List Number 2" w:uiPriority="0" w:semiHidden="0" w:unhideWhenUsed="0" w:qFormat="1"/>
    <w:lsdException w:name="List Number 3" w:uiPriority="0" w:semiHidden="0" w:unhideWhenUsed="0" w:qFormat="1"/>
    <w:lsdException w:name="List Number 4" w:uiPriority="0" w:semiHidden="0" w:unhideWhenUsed="0" w:qFormat="1"/>
    <w:lsdException w:name="List Number 5" w:uiPriority="0" w:semiHidden="0" w:unhideWhenUsed="0" w:qFormat="1"/>
    <w:lsdException w:name="Title" w:uiPriority="0" w:semiHidden="0" w:unhideWhenUsed="0" w:qFormat="1"/>
    <w:lsdException w:name="Closing" w:uiPriority="0" w:semiHidden="0" w:unhideWhenUsed="0" w:qFormat="1"/>
    <w:lsdException w:name="Signature" w:uiPriority="0" w:semiHidden="0" w:unhideWhenUsed="0" w:qFormat="1"/>
    <w:lsdException w:name="Default Paragraph Font" w:uiPriority="0" w:unhideWhenUsed="0" w:qFormat="1"/>
    <w:lsdException w:name="Body Text" w:uiPriority="0" w:semiHidden="0" w:unhideWhenUsed="0" w:qFormat="1"/>
    <w:lsdException w:name="Body Text Indent" w:uiPriority="0" w:semiHidden="0" w:unhideWhenUsed="0" w:qFormat="1"/>
    <w:lsdException w:name="List Continue" w:uiPriority="0" w:semiHidden="0" w:unhideWhenUsed="0" w:qFormat="1"/>
    <w:lsdException w:name="List Continue 2" w:uiPriority="0" w:semiHidden="0" w:unhideWhenUsed="0" w:qFormat="1"/>
    <w:lsdException w:name="List Continue 3" w:uiPriority="0" w:semiHidden="0" w:unhideWhenUsed="0" w:qFormat="1"/>
    <w:lsdException w:name="List Continue 4" w:uiPriority="0" w:semiHidden="0" w:unhideWhenUsed="0" w:qFormat="1"/>
    <w:lsdException w:name="List Continue 5" w:uiPriority="0" w:semiHidden="0" w:unhideWhenUsed="0" w:qFormat="1"/>
    <w:lsdException w:name="Message Header" w:uiPriority="0" w:semiHidden="0" w:unhideWhenUsed="0" w:qFormat="1"/>
    <w:lsdException w:name="Subtitle" w:uiPriority="0" w:semiHidden="0" w:unhideWhenUsed="0" w:qFormat="1"/>
    <w:lsdException w:name="Salutation" w:uiPriority="0" w:semiHidden="0" w:unhideWhenUsed="0" w:qFormat="1"/>
    <w:lsdException w:name="Date" w:uiPriority="0" w:semiHidden="0" w:unhideWhenUsed="0" w:qFormat="1"/>
    <w:lsdException w:name="Body Text First Indent" w:uiPriority="0" w:semiHidden="0" w:unhideWhenUsed="0" w:qFormat="1"/>
    <w:lsdException w:name="Body Text First Indent 2" w:uiPriority="0" w:semiHidden="0" w:unhideWhenUsed="0" w:qFormat="1"/>
    <w:lsdException w:name="Note Heading" w:uiPriority="0" w:semiHidden="0" w:unhideWhenUsed="0" w:qFormat="1"/>
    <w:lsdException w:name="Body Text 2" w:uiPriority="0" w:semiHidden="0" w:unhideWhenUsed="0" w:qFormat="1"/>
    <w:lsdException w:name="Body Text 3" w:uiPriority="0" w:semiHidden="0" w:unhideWhenUsed="0" w:qFormat="1"/>
    <w:lsdException w:name="Body Text Indent 2" w:uiPriority="0" w:semiHidden="0" w:unhideWhenUsed="0" w:qFormat="1"/>
    <w:lsdException w:name="Body Text Indent 3" w:uiPriority="0" w:semiHidden="0" w:unhideWhenUsed="0" w:qFormat="1"/>
    <w:lsdException w:name="Block Text" w:uiPriority="0" w:semiHidden="0" w:unhideWhenUsed="0" w:qFormat="1"/>
    <w:lsdException w:name="Hyperlink" w:uiPriority="0" w:semiHidden="0" w:unhideWhenUsed="0" w:qFormat="1"/>
    <w:lsdException w:name="FollowedHyperlink" w:uiPriority="0" w:semiHidden="0" w:unhideWhenUsed="0" w:qFormat="1"/>
    <w:lsdException w:name="Strong" w:uiPriority="0" w:semiHidden="0" w:unhideWhenUsed="0" w:qFormat="1"/>
    <w:lsdException w:name="Emphasis" w:uiPriority="0" w:semiHidden="0" w:unhideWhenUsed="0" w:qFormat="1"/>
    <w:lsdException w:name="Document Map" w:uiPriority="0" w:semiHidden="0" w:unhideWhenUsed="0" w:qFormat="1"/>
    <w:lsdException w:name="Plain Text" w:uiPriority="0" w:semiHidden="0" w:unhideWhenUsed="0" w:qFormat="1"/>
    <w:lsdException w:name="E-mail Signature" w:uiPriority="0" w:semiHidden="0" w:unhideWhenUsed="0" w:qFormat="1"/>
    <w:lsdException w:name="Normal (Web)" w:uiPriority="0" w:semiHidden="0" w:unhideWhenUsed="0" w:qFormat="1"/>
    <w:lsdException w:name="HTML Acronym" w:uiPriority="0" w:semiHidden="0" w:unhideWhenUsed="0" w:qFormat="1"/>
    <w:lsdException w:name="HTML Address" w:uiPriority="0" w:semiHidden="0" w:unhideWhenUsed="0" w:qFormat="1"/>
    <w:lsdException w:name="HTML Cite" w:uiPriority="0" w:semiHidden="0" w:unhideWhenUsed="0" w:qFormat="1"/>
    <w:lsdException w:name="HTML Code" w:uiPriority="0" w:semiHidden="0" w:unhideWhenUsed="0" w:qFormat="1"/>
    <w:lsdException w:name="HTML Definition" w:uiPriority="0" w:semiHidden="0" w:unhideWhenUsed="0" w:qFormat="1"/>
    <w:lsdException w:name="HTML Keyboard" w:uiPriority="0" w:semiHidden="0" w:unhideWhenUsed="0" w:qFormat="1"/>
    <w:lsdException w:name="HTML Preformatted" w:uiPriority="0" w:semiHidden="0" w:unhideWhenUsed="0" w:qFormat="1"/>
    <w:lsdException w:name="HTML Sample" w:uiPriority="0" w:semiHidden="0" w:unhideWhenUsed="0" w:qFormat="1"/>
    <w:lsdException w:name="HTML Typewriter" w:uiPriority="0" w:semiHidden="0" w:unhideWhenUsed="0" w:qFormat="1"/>
    <w:lsdException w:name="HTML Variable" w:uiPriority="0" w:semiHidden="0" w:unhideWhenUsed="0" w:qFormat="1"/>
    <w:lsdException w:name="Normal Table" w:uiPriority="0" w:unhideWhenUsed="0" w:qFormat="1"/>
    <w:lsdException w:name="annotation subject" w:uiPriority="0" w:semiHidden="0" w:unhideWhenUsed="0" w:qFormat="1"/>
    <w:lsdException w:name="Table Simple 1" w:uiPriority="0" w:semiHidden="0" w:unhideWhenUsed="0" w:qFormat="1"/>
    <w:lsdException w:name="Table Simple 2" w:uiPriority="0" w:semiHidden="0" w:unhideWhenUsed="0" w:qFormat="1"/>
    <w:lsdException w:name="Table Simple 3" w:uiPriority="0" w:semiHidden="0" w:unhideWhenUsed="0" w:qFormat="1"/>
    <w:lsdException w:name="Table Classic 1" w:uiPriority="0" w:semiHidden="0" w:unhideWhenUsed="0" w:qFormat="1"/>
    <w:lsdException w:name="Table Classic 2" w:uiPriority="0" w:semiHidden="0" w:unhideWhenUsed="0" w:qFormat="1"/>
    <w:lsdException w:name="Table Classic 3" w:uiPriority="0" w:semiHidden="0" w:unhideWhenUsed="0" w:qFormat="1"/>
    <w:lsdException w:name="Table Classic 4" w:uiPriority="0" w:semiHidden="0" w:unhideWhenUsed="0" w:qFormat="1"/>
    <w:lsdException w:name="Table Colorful 1" w:uiPriority="0" w:semiHidden="0" w:unhideWhenUsed="0" w:qFormat="1"/>
    <w:lsdException w:name="Table Colorful 2" w:uiPriority="0" w:semiHidden="0" w:unhideWhenUsed="0" w:qFormat="1"/>
    <w:lsdException w:name="Table Colorful 3" w:uiPriority="0" w:semiHidden="0" w:unhideWhenUsed="0" w:qFormat="1"/>
    <w:lsdException w:name="Table Columns 1" w:uiPriority="0" w:semiHidden="0" w:unhideWhenUsed="0" w:qFormat="1"/>
    <w:lsdException w:name="Table Columns 2" w:uiPriority="0" w:semiHidden="0" w:unhideWhenUsed="0" w:qFormat="1"/>
    <w:lsdException w:name="Table Columns 3" w:uiPriority="0" w:semiHidden="0" w:unhideWhenUsed="0" w:qFormat="1"/>
    <w:lsdException w:name="Table Columns 4" w:uiPriority="0" w:semiHidden="0" w:unhideWhenUsed="0" w:qFormat="1"/>
    <w:lsdException w:name="Table Columns 5" w:uiPriority="0" w:semiHidden="0" w:unhideWhenUsed="0" w:qFormat="1"/>
    <w:lsdException w:name="Table Grid 1" w:uiPriority="0" w:semiHidden="0" w:unhideWhenUsed="0" w:qFormat="1"/>
    <w:lsdException w:name="Table Grid 2" w:uiPriority="0" w:semiHidden="0" w:unhideWhenUsed="0" w:qFormat="1"/>
    <w:lsdException w:name="Table Grid 3" w:uiPriority="0" w:semiHidden="0" w:unhideWhenUsed="0" w:qFormat="1"/>
    <w:lsdException w:name="Table Grid 4" w:uiPriority="0" w:semiHidden="0" w:unhideWhenUsed="0" w:qFormat="1"/>
    <w:lsdException w:name="Table Grid 5" w:uiPriority="0" w:semiHidden="0" w:unhideWhenUsed="0" w:qFormat="1"/>
    <w:lsdException w:name="Table Grid 6" w:uiPriority="0" w:semiHidden="0" w:unhideWhenUsed="0" w:qFormat="1"/>
    <w:lsdException w:name="Table Grid 7" w:uiPriority="0" w:semiHidden="0" w:unhideWhenUsed="0" w:qFormat="1"/>
    <w:lsdException w:name="Table Grid 8" w:uiPriority="0" w:semiHidden="0" w:unhideWhenUsed="0" w:qFormat="1"/>
    <w:lsdException w:name="Table List 1" w:uiPriority="0" w:semiHidden="0" w:unhideWhenUsed="0" w:qFormat="1"/>
    <w:lsdException w:name="Table List 2" w:uiPriority="0" w:semiHidden="0" w:unhideWhenUsed="0" w:qFormat="1"/>
    <w:lsdException w:name="Table List 3" w:uiPriority="0" w:semiHidden="0" w:unhideWhenUsed="0" w:qFormat="1"/>
    <w:lsdException w:name="Table List 4" w:uiPriority="0" w:semiHidden="0" w:unhideWhenUsed="0" w:qFormat="1"/>
    <w:lsdException w:name="Table List 5" w:uiPriority="0" w:semiHidden="0" w:unhideWhenUsed="0" w:qFormat="1"/>
    <w:lsdException w:name="Table List 6" w:uiPriority="0" w:semiHidden="0" w:unhideWhenUsed="0" w:qFormat="1"/>
    <w:lsdException w:name="Table List 7" w:uiPriority="0" w:semiHidden="0" w:unhideWhenUsed="0" w:qFormat="1"/>
    <w:lsdException w:name="Table List 8" w:uiPriority="0" w:semiHidden="0" w:unhideWhenUsed="0" w:qFormat="1"/>
    <w:lsdException w:name="Table 3D effects 1" w:uiPriority="0" w:semiHidden="0" w:unhideWhenUsed="0" w:qFormat="1"/>
    <w:lsdException w:name="Table 3D effects 2" w:uiPriority="0" w:semiHidden="0" w:unhideWhenUsed="0" w:qFormat="1"/>
    <w:lsdException w:name="Table 3D effects 3" w:uiPriority="0" w:semiHidden="0" w:unhideWhenUsed="0" w:qFormat="1"/>
    <w:lsdException w:name="Table Contemporary" w:uiPriority="0" w:semiHidden="0" w:unhideWhenUsed="0" w:qFormat="1"/>
    <w:lsdException w:name="Table Elegant" w:uiPriority="0" w:semiHidden="0" w:unhideWhenUsed="0" w:qFormat="1"/>
    <w:lsdException w:name="Table Professional" w:uiPriority="0" w:semiHidden="0" w:unhideWhenUsed="0" w:qFormat="1"/>
    <w:lsdException w:name="Table Subtle 1" w:uiPriority="0" w:semiHidden="0" w:unhideWhenUsed="0" w:qFormat="1"/>
    <w:lsdException w:name="Table Subtle 2" w:uiPriority="0" w:semiHidden="0" w:unhideWhenUsed="0" w:qFormat="1"/>
    <w:lsdException w:name="Table Web 1" w:uiPriority="0" w:semiHidden="0" w:unhideWhenUsed="0" w:qFormat="1"/>
    <w:lsdException w:name="Table Web 2" w:uiPriority="0" w:semiHidden="0" w:unhideWhenUsed="0" w:qFormat="1"/>
    <w:lsdException w:name="Table Web 3" w:uiPriority="0" w:semiHidden="0" w:unhideWhenUsed="0" w:qFormat="1"/>
    <w:lsdException w:name="Balloon Text" w:uiPriority="0" w:semiHidden="0" w:unhideWhenUsed="0" w:qFormat="1"/>
    <w:lsdException w:name="Table Grid" w:uiPriority="0" w:semiHidden="0" w:unhideWhenUsed="0" w:qFormat="1"/>
    <w:lsdException w:name="Table Theme" w:uiPriority="0" w:semiHidden="0" w:unhideWhenUsed="0" w:qFormat="1"/>
    <w:lsdException w:name="Light Shading" w:uiPriority="60" w:semiHidden="0" w:unhideWhenUsed="0" w:qFormat="1"/>
    <w:lsdException w:name="Light List" w:uiPriority="61" w:semiHidden="0" w:unhideWhenUsed="0" w:qFormat="1"/>
    <w:lsdException w:name="Light Grid" w:uiPriority="62" w:semiHidden="0" w:unhideWhenUsed="0" w:qFormat="1"/>
    <w:lsdException w:name="Medium Shading 1" w:uiPriority="63" w:semiHidden="0" w:unhideWhenUsed="0" w:qFormat="1"/>
    <w:lsdException w:name="Medium Shading 2" w:uiPriority="64" w:semiHidden="0" w:unhideWhenUsed="0" w:qFormat="1"/>
    <w:lsdException w:name="Medium List 1" w:uiPriority="65" w:semiHidden="0" w:unhideWhenUsed="0" w:qFormat="1"/>
    <w:lsdException w:name="Medium List 2" w:uiPriority="66" w:semiHidden="0" w:unhideWhenUsed="0" w:qFormat="1"/>
    <w:lsdException w:name="Medium Grid 1" w:uiPriority="67" w:semiHidden="0" w:unhideWhenUsed="0" w:qFormat="1"/>
    <w:lsdException w:name="Medium Grid 2" w:uiPriority="68" w:semiHidden="0" w:unhideWhenUsed="0" w:qFormat="1"/>
    <w:lsdException w:name="Medium Grid 3" w:uiPriority="69" w:semiHidden="0" w:unhideWhenUsed="0" w:qFormat="1"/>
    <w:lsdException w:name="Dark List" w:uiPriority="70" w:semiHidden="0" w:unhideWhenUsed="0" w:qFormat="1"/>
    <w:lsdException w:name="Colorful Shading" w:uiPriority="71" w:semiHidden="0" w:unhideWhenUsed="0" w:qFormat="1"/>
    <w:lsdException w:name="Colorful List" w:uiPriority="72" w:semiHidden="0" w:unhideWhenUsed="0" w:qFormat="1"/>
    <w:lsdException w:name="Colorful Grid" w:uiPriority="73" w:semiHidden="0" w:unhideWhenUsed="0" w:qFormat="1"/>
    <w:lsdException w:name="Light Shading Accent 1" w:uiPriority="60" w:semiHidden="0" w:unhideWhenUsed="0" w:qFormat="1"/>
    <w:lsdException w:name="Light List Accent 1" w:uiPriority="61" w:semiHidden="0" w:unhideWhenUsed="0" w:qFormat="1"/>
    <w:lsdException w:name="Light Grid Accent 1" w:uiPriority="62" w:semiHidden="0" w:unhideWhenUsed="0" w:qFormat="1"/>
    <w:lsdException w:name="Medium Shading 1 Accent 1" w:uiPriority="63" w:semiHidden="0" w:unhideWhenUsed="0" w:qFormat="1"/>
    <w:lsdException w:name="Medium Shading 2 Accent 1" w:uiPriority="64" w:semiHidden="0" w:unhideWhenUsed="0" w:qFormat="1"/>
    <w:lsdException w:name="Medium List 1 Accent 1" w:uiPriority="65" w:semiHidden="0" w:unhideWhenUsed="0" w:qFormat="1"/>
    <w:lsdException w:name="List Paragraph" w:uiPriority="34" w:semiHidden="0" w:unhideWhenUsed="0" w:qFormat="1"/>
    <w:lsdException w:name="Medium List 2 Accent 1" w:uiPriority="66" w:semiHidden="0" w:unhideWhenUsed="0" w:qFormat="1"/>
    <w:lsdException w:name="Medium Grid 1 Accent 1" w:uiPriority="67" w:semiHidden="0" w:unhideWhenUsed="0" w:qFormat="1"/>
    <w:lsdException w:name="Medium Grid 2 Accent 1" w:uiPriority="68" w:semiHidden="0" w:unhideWhenUsed="0" w:qFormat="1"/>
    <w:lsdException w:name="Medium Grid 3 Accent 1" w:uiPriority="69" w:semiHidden="0" w:unhideWhenUsed="0" w:qFormat="1"/>
    <w:lsdException w:name="Dark List Accent 1" w:uiPriority="70" w:semiHidden="0" w:unhideWhenUsed="0" w:qFormat="1"/>
    <w:lsdException w:name="Colorful Shading Accent 1" w:uiPriority="71" w:semiHidden="0" w:unhideWhenUsed="0" w:qFormat="1"/>
    <w:lsdException w:name="Colorful List Accent 1" w:uiPriority="72" w:semiHidden="0" w:unhideWhenUsed="0" w:qFormat="1"/>
    <w:lsdException w:name="Colorful Grid Accent 1" w:uiPriority="73" w:semiHidden="0" w:unhideWhenUsed="0" w:qFormat="1"/>
    <w:lsdException w:name="Light Shading Accent 2" w:uiPriority="60" w:semiHidden="0" w:unhideWhenUsed="0" w:qFormat="1"/>
    <w:lsdException w:name="Light List Accent 2" w:uiPriority="61" w:semiHidden="0" w:unhideWhenUsed="0" w:qFormat="1"/>
    <w:lsdException w:name="Light Grid Accent 2" w:uiPriority="62" w:semiHidden="0" w:unhideWhenUsed="0" w:qFormat="1"/>
    <w:lsdException w:name="Medium Shading 1 Accent 2" w:uiPriority="63" w:semiHidden="0" w:unhideWhenUsed="0" w:qFormat="1"/>
    <w:lsdException w:name="Medium Shading 2 Accent 2" w:uiPriority="64" w:semiHidden="0" w:unhideWhenUsed="0" w:qFormat="1"/>
    <w:lsdException w:name="Medium List 1 Accent 2" w:uiPriority="65" w:semiHidden="0" w:unhideWhenUsed="0" w:qFormat="1"/>
    <w:lsdException w:name="Medium List 2 Accent 2" w:uiPriority="66" w:semiHidden="0" w:unhideWhenUsed="0" w:qFormat="1"/>
    <w:lsdException w:name="Medium Grid 1 Accent 2" w:uiPriority="67" w:semiHidden="0" w:unhideWhenUsed="0" w:qFormat="1"/>
    <w:lsdException w:name="Medium Grid 2 Accent 2" w:uiPriority="68" w:semiHidden="0" w:unhideWhenUsed="0" w:qFormat="1"/>
    <w:lsdException w:name="Medium Grid 3 Accent 2" w:uiPriority="69" w:semiHidden="0" w:unhideWhenUsed="0" w:qFormat="1"/>
    <w:lsdException w:name="Dark List Accent 2" w:uiPriority="70" w:semiHidden="0" w:unhideWhenUsed="0" w:qFormat="1"/>
    <w:lsdException w:name="Colorful Shading Accent 2" w:uiPriority="71" w:semiHidden="0" w:unhideWhenUsed="0" w:qFormat="1"/>
    <w:lsdException w:name="Colorful List Accent 2" w:uiPriority="72" w:semiHidden="0" w:unhideWhenUsed="0" w:qFormat="1"/>
    <w:lsdException w:name="Colorful Grid Accent 2" w:uiPriority="73" w:semiHidden="0" w:unhideWhenUsed="0" w:qFormat="1"/>
    <w:lsdException w:name="Light Shading Accent 3" w:uiPriority="60" w:semiHidden="0" w:unhideWhenUsed="0" w:qFormat="1"/>
    <w:lsdException w:name="Light List Accent 3" w:uiPriority="61" w:semiHidden="0" w:unhideWhenUsed="0" w:qFormat="1"/>
    <w:lsdException w:name="Light Grid Accent 3" w:uiPriority="62" w:semiHidden="0" w:unhideWhenUsed="0" w:qFormat="1"/>
    <w:lsdException w:name="Medium Shading 1 Accent 3" w:uiPriority="63" w:semiHidden="0" w:unhideWhenUsed="0" w:qFormat="1"/>
    <w:lsdException w:name="Medium Shading 2 Accent 3" w:uiPriority="64" w:semiHidden="0" w:unhideWhenUsed="0" w:qFormat="1"/>
    <w:lsdException w:name="Medium List 1 Accent 3" w:uiPriority="65" w:semiHidden="0" w:unhideWhenUsed="0" w:qFormat="1"/>
    <w:lsdException w:name="Medium List 2 Accent 3" w:uiPriority="66" w:semiHidden="0" w:unhideWhenUsed="0" w:qFormat="1"/>
    <w:lsdException w:name="Medium Grid 1 Accent 3" w:uiPriority="67" w:semiHidden="0" w:unhideWhenUsed="0" w:qFormat="1"/>
    <w:lsdException w:name="Medium Grid 2 Accent 3" w:uiPriority="68" w:semiHidden="0" w:unhideWhenUsed="0" w:qFormat="1"/>
    <w:lsdException w:name="Medium Grid 3 Accent 3" w:uiPriority="69" w:semiHidden="0" w:unhideWhenUsed="0" w:qFormat="1"/>
    <w:lsdException w:name="Dark List Accent 3" w:uiPriority="70" w:semiHidden="0" w:unhideWhenUsed="0" w:qFormat="1"/>
    <w:lsdException w:name="Colorful Shading Accent 3" w:uiPriority="71" w:semiHidden="0" w:unhideWhenUsed="0" w:qFormat="1"/>
    <w:lsdException w:name="Colorful List Accent 3" w:uiPriority="72" w:semiHidden="0" w:unhideWhenUsed="0" w:qFormat="1"/>
    <w:lsdException w:name="Colorful Grid Accent 3" w:uiPriority="73" w:semiHidden="0" w:unhideWhenUsed="0" w:qFormat="1"/>
    <w:lsdException w:name="Light Shading Accent 4" w:uiPriority="60" w:semiHidden="0" w:unhideWhenUsed="0" w:qFormat="1"/>
    <w:lsdException w:name="Light List Accent 4" w:uiPriority="61" w:semiHidden="0" w:unhideWhenUsed="0" w:qFormat="1"/>
    <w:lsdException w:name="Light Grid Accent 4" w:uiPriority="62" w:semiHidden="0" w:unhideWhenUsed="0" w:qFormat="1"/>
    <w:lsdException w:name="Medium Shading 1 Accent 4" w:uiPriority="63" w:semiHidden="0" w:unhideWhenUsed="0" w:qFormat="1"/>
    <w:lsdException w:name="Medium Shading 2 Accent 4" w:uiPriority="64" w:semiHidden="0" w:unhideWhenUsed="0" w:qFormat="1"/>
    <w:lsdException w:name="Medium List 1 Accent 4" w:uiPriority="65" w:semiHidden="0" w:unhideWhenUsed="0" w:qFormat="1"/>
    <w:lsdException w:name="Medium List 2 Accent 4" w:uiPriority="66" w:semiHidden="0" w:unhideWhenUsed="0" w:qFormat="1"/>
    <w:lsdException w:name="Medium Grid 1 Accent 4" w:uiPriority="67" w:semiHidden="0" w:unhideWhenUsed="0" w:qFormat="1"/>
    <w:lsdException w:name="Medium Grid 2 Accent 4" w:uiPriority="68" w:semiHidden="0" w:unhideWhenUsed="0" w:qFormat="1"/>
    <w:lsdException w:name="Medium Grid 3 Accent 4" w:uiPriority="69" w:semiHidden="0" w:unhideWhenUsed="0" w:qFormat="1"/>
    <w:lsdException w:name="Dark List Accent 4" w:uiPriority="70" w:semiHidden="0" w:unhideWhenUsed="0" w:qFormat="1"/>
    <w:lsdException w:name="Colorful Shading Accent 4" w:uiPriority="71" w:semiHidden="0" w:unhideWhenUsed="0" w:qFormat="1"/>
    <w:lsdException w:name="Colorful List Accent 4" w:uiPriority="72" w:semiHidden="0" w:unhideWhenUsed="0" w:qFormat="1"/>
    <w:lsdException w:name="Colorful Grid Accent 4" w:uiPriority="73" w:semiHidden="0" w:unhideWhenUsed="0" w:qFormat="1"/>
    <w:lsdException w:name="Light Shading Accent 5" w:uiPriority="60" w:semiHidden="0" w:unhideWhenUsed="0" w:qFormat="1"/>
    <w:lsdException w:name="Light List Accent 5" w:uiPriority="61" w:semiHidden="0" w:unhideWhenUsed="0" w:qFormat="1"/>
    <w:lsdException w:name="Light Grid Accent 5" w:uiPriority="62" w:semiHidden="0" w:unhideWhenUsed="0" w:qFormat="1"/>
    <w:lsdException w:name="Medium Shading 1 Accent 5" w:uiPriority="63" w:semiHidden="0" w:unhideWhenUsed="0" w:qFormat="1"/>
    <w:lsdException w:name="Medium Shading 2 Accent 5" w:uiPriority="64" w:semiHidden="0" w:unhideWhenUsed="0" w:qFormat="1"/>
    <w:lsdException w:name="Medium List 1 Accent 5" w:uiPriority="65" w:semiHidden="0" w:unhideWhenUsed="0" w:qFormat="1"/>
    <w:lsdException w:name="Medium List 2 Accent 5" w:uiPriority="66" w:semiHidden="0" w:unhideWhenUsed="0" w:qFormat="1"/>
    <w:lsdException w:name="Medium Grid 1 Accent 5" w:uiPriority="67" w:semiHidden="0" w:unhideWhenUsed="0" w:qFormat="1"/>
    <w:lsdException w:name="Medium Grid 2 Accent 5" w:uiPriority="68" w:semiHidden="0" w:unhideWhenUsed="0" w:qFormat="1"/>
    <w:lsdException w:name="Medium Grid 3 Accent 5" w:uiPriority="69" w:semiHidden="0" w:unhideWhenUsed="0" w:qFormat="1"/>
    <w:lsdException w:name="Dark List Accent 5" w:uiPriority="70" w:semiHidden="0" w:unhideWhenUsed="0" w:qFormat="1"/>
    <w:lsdException w:name="Colorful Shading Accent 5" w:uiPriority="71" w:semiHidden="0" w:unhideWhenUsed="0" w:qFormat="1"/>
    <w:lsdException w:name="Colorful List Accent 5" w:uiPriority="72" w:semiHidden="0" w:unhideWhenUsed="0" w:qFormat="1"/>
    <w:lsdException w:name="Colorful Grid Accent 5" w:uiPriority="73" w:semiHidden="0" w:unhideWhenUsed="0" w:qFormat="1"/>
    <w:lsdException w:name="Light Shading Accent 6" w:uiPriority="60" w:semiHidden="0" w:unhideWhenUsed="0" w:qFormat="1"/>
    <w:lsdException w:name="Light List Accent 6" w:uiPriority="61" w:semiHidden="0" w:unhideWhenUsed="0" w:qFormat="1"/>
    <w:lsdException w:name="Light Grid Accent 6" w:uiPriority="62" w:semiHidden="0" w:unhideWhenUsed="0" w:qFormat="1"/>
    <w:lsdException w:name="Medium Shading 1 Accent 6" w:uiPriority="63" w:semiHidden="0" w:unhideWhenUsed="0" w:qFormat="1"/>
    <w:lsdException w:name="Medium Shading 2 Accent 6" w:uiPriority="64" w:semiHidden="0" w:unhideWhenUsed="0" w:qFormat="1"/>
    <w:lsdException w:name="Medium List 1 Accent 6" w:uiPriority="65" w:semiHidden="0" w:unhideWhenUsed="0" w:qFormat="1"/>
    <w:lsdException w:name="Medium List 2 Accent 6" w:uiPriority="66" w:semiHidden="0" w:unhideWhenUsed="0" w:qFormat="1"/>
    <w:lsdException w:name="Medium Grid 1 Accent 6" w:uiPriority="67" w:semiHidden="0" w:unhideWhenUsed="0" w:qFormat="1"/>
    <w:lsdException w:name="Medium Grid 2 Accent 6" w:uiPriority="68" w:semiHidden="0" w:unhideWhenUsed="0" w:qFormat="1"/>
    <w:lsdException w:name="Medium Grid 3 Accent 6" w:uiPriority="69" w:semiHidden="0" w:unhideWhenUsed="0" w:qFormat="1"/>
    <w:lsdException w:name="Dark List Accent 6" w:uiPriority="70" w:semiHidden="0" w:unhideWhenUsed="0" w:qFormat="1"/>
    <w:lsdException w:name="Colorful Shading Accent 6" w:uiPriority="71" w:semiHidden="0" w:unhideWhenUsed="0" w:qFormat="1"/>
    <w:lsdException w:name="Colorful List Accent 6" w:uiPriority="72" w:semiHidden="0" w:unhideWhenUsed="0" w:qFormat="1"/>
    <w:lsdException w:name="Colorful Grid Accent 6" w:uiPriority="73" w:semiHidden="0" w:unhideWhenUsed="0" w:qFormat="1"/>
  </w:latentStyles>
  <w:style w:type="paragraph" w:styleId="1" w:default="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rFonts w:ascii="Times New Roman" w:hAnsi="Times New Roman" w:eastAsia="SimSun" w:cs="Times New Roman"/>
      <w:b/>
      <w:bCs/>
      <w:sz w:val="44"/>
      <w:szCs w:val="44"/>
    </w:rPr>
  </w:style>
  <w:style w:type="paragraph" w:styleId="3">
    <w:name w:val="heading 2"/>
    <w:next w:val="1"/>
    <w:unhideWhenUsed/>
    <w:qFormat/>
    <w:uiPriority w:val="0"/>
    <w:pPr>
      <w:keepNext/>
      <w:keepLines/>
      <w:spacing w:before="260" w:after="260" w:line="416" w:lineRule="auto"/>
      <w:outlineLvl w:val="1"/>
    </w:pPr>
    <w:rPr>
      <w:rFonts w:ascii="Times New Roman" w:hAnsi="Times New Roman" w:eastAsia="SimSun" w:cs="Times New Roman"/>
      <w:b/>
      <w:bCs/>
      <w:sz w:val="32"/>
      <w:szCs w:val="32"/>
    </w:rPr>
  </w:style>
  <w:style w:type="paragraph" w:styleId="4">
    <w:name w:val="heading 3"/>
    <w:next w:val="1"/>
    <w:unhideWhenUsed/>
    <w:qFormat/>
    <w:uiPriority w:val="0"/>
    <w:pPr>
      <w:keepNext/>
      <w:keepLines/>
      <w:spacing w:before="260" w:after="260" w:line="416" w:lineRule="auto"/>
      <w:outlineLvl w:val="2"/>
    </w:pPr>
    <w:rPr>
      <w:rFonts w:ascii="Times New Roman" w:hAnsi="Times New Roman" w:eastAsia="SimSun" w:cs="Times New Roman"/>
      <w:b/>
      <w:bCs/>
      <w:sz w:val="32"/>
      <w:szCs w:val="32"/>
    </w:rPr>
  </w:style>
  <w:style w:type="paragraph" w:styleId="5">
    <w:name w:val="heading 4"/>
    <w:next w:val="1"/>
    <w:semiHidden/>
    <w:unhideWhenUsed/>
    <w:qFormat/>
    <w:uiPriority w:val="0"/>
    <w:pPr>
      <w:keepNext/>
      <w:keepLines/>
      <w:spacing w:before="280" w:after="290" w:line="376" w:lineRule="auto"/>
      <w:outlineLvl w:val="3"/>
    </w:pPr>
    <w:rPr>
      <w:rFonts w:ascii="Times New Roman" w:hAnsi="Times New Roman" w:eastAsia="SimSun" w:cs="Times New Roman"/>
      <w:b/>
      <w:bCs/>
      <w:sz w:val="28"/>
      <w:szCs w:val="28"/>
    </w:rPr>
  </w:style>
  <w:style w:type="paragraph" w:styleId="6">
    <w:name w:val="heading 5"/>
    <w:next w:val="1"/>
    <w:semiHidden/>
    <w:unhideWhenUsed/>
    <w:qFormat/>
    <w:uiPriority w:val="0"/>
    <w:pPr>
      <w:keepNext/>
      <w:keepLines/>
      <w:spacing w:before="280" w:after="290" w:line="376" w:lineRule="auto"/>
      <w:outlineLvl w:val="4"/>
    </w:pPr>
    <w:rPr>
      <w:rFonts w:ascii="Times New Roman" w:hAnsi="Times New Roman" w:eastAsia="SimSun" w:cs="Times New Roman"/>
      <w:b/>
      <w:bCs/>
      <w:sz w:val="28"/>
      <w:szCs w:val="28"/>
    </w:rPr>
  </w:style>
  <w:style w:type="paragraph" w:styleId="7">
    <w:name w:val="heading 6"/>
    <w:next w:val="1"/>
    <w:semiHidden/>
    <w:unhideWhenUsed/>
    <w:qFormat/>
    <w:uiPriority w:val="0"/>
    <w:pPr>
      <w:keepNext/>
      <w:keepLines/>
      <w:spacing w:before="240" w:after="64" w:line="320" w:lineRule="auto"/>
      <w:outlineLvl w:val="5"/>
    </w:pPr>
    <w:rPr>
      <w:rFonts w:ascii="Times New Roman" w:hAnsi="Times New Roman" w:eastAsia="SimSun" w:cs="Times New Roman"/>
      <w:b/>
      <w:bCs/>
      <w:sz w:val="24"/>
      <w:szCs w:val="24"/>
    </w:rPr>
  </w:style>
  <w:style w:type="paragraph" w:styleId="8">
    <w:name w:val="heading 7"/>
    <w:next w:val="1"/>
    <w:semiHidden/>
    <w:unhideWhenUsed/>
    <w:qFormat/>
    <w:uiPriority w:val="0"/>
    <w:pPr>
      <w:keepNext/>
      <w:keepLines/>
      <w:spacing w:before="240" w:after="64" w:line="320" w:lineRule="auto"/>
      <w:outlineLvl w:val="6"/>
    </w:pPr>
    <w:rPr>
      <w:rFonts w:ascii="Times New Roman" w:hAnsi="Times New Roman" w:eastAsia="SimSun" w:cs="Times New Roman"/>
      <w:b/>
      <w:bCs/>
      <w:sz w:val="24"/>
      <w:szCs w:val="24"/>
    </w:rPr>
  </w:style>
  <w:style w:type="paragraph" w:styleId="9">
    <w:name w:val="heading 8"/>
    <w:next w:val="1"/>
    <w:semiHidden/>
    <w:unhideWhenUsed/>
    <w:qFormat/>
    <w:uiPriority w:val="0"/>
    <w:pPr>
      <w:keepNext/>
      <w:keepLines/>
      <w:spacing w:before="240" w:after="64" w:line="320" w:lineRule="auto"/>
      <w:outlineLvl w:val="7"/>
    </w:pPr>
    <w:rPr>
      <w:rFonts w:ascii="Times New Roman" w:hAnsi="Times New Roman" w:eastAsia="SimSun" w:cs="Times New Roman"/>
      <w:sz w:val="24"/>
      <w:szCs w:val="24"/>
    </w:rPr>
  </w:style>
  <w:style w:type="paragraph" w:styleId="10">
    <w:name w:val="heading 9"/>
    <w:next w:val="1"/>
    <w:semiHidden/>
    <w:unhideWhenUsed/>
    <w:qFormat/>
    <w:uiPriority w:val="0"/>
    <w:pPr>
      <w:keepNext/>
      <w:keepLines/>
      <w:spacing w:before="240" w:after="64" w:line="320" w:lineRule="auto"/>
      <w:outlineLvl w:val="8"/>
    </w:pPr>
    <w:rPr>
      <w:rFonts w:ascii="Times New Roman" w:hAnsi="Times New Roman" w:eastAsia="SimSun" w:cs="Times New Roman"/>
    </w:rPr>
  </w:style>
  <w:style w:type="character" w:styleId="11" w:default="1">
    <w:name w:val="Default Paragraph Font"/>
    <w:semiHidden/>
    <w:qFormat/>
    <w:uiPriority w:val="0"/>
  </w:style>
  <w:style w:type="table" w:styleId="12" w:default="1">
    <w:name w:val="Normal Table"/>
    <w:semiHidden/>
    <w:qFormat/>
    <w:uiPriority w:val="0"/>
    <w:tblPr>
      <w:tblCellMar>
        <w:top w:w="0" w:type="dxa"/>
        <w:left w:w="108" w:type="dxa"/>
        <w:bottom w:w="0" w:type="dxa"/>
        <w:right w:w="108" w:type="dxa"/>
      </w:tblCellMar>
    </w:tblPr>
  </w:style>
  <w:style w:type="paragraph" w:styleId="13">
    <w:name w:val="Balloon Text"/>
    <w:qFormat/>
    <w:uiPriority w:val="0"/>
    <w:rPr>
      <w:rFonts w:ascii="Times New Roman" w:hAnsi="Times New Roman" w:eastAsia="SimSun" w:cs="Times New Roman"/>
      <w:sz w:val="16"/>
      <w:szCs w:val="16"/>
    </w:rPr>
  </w:style>
  <w:style w:type="paragraph" w:styleId="14">
    <w:name w:val="Block Text"/>
    <w:qFormat/>
    <w:uiPriority w:val="0"/>
    <w:pPr>
      <w:spacing w:after="120"/>
      <w:ind w:left="1440" w:right="1440"/>
    </w:pPr>
    <w:rPr>
      <w:rFonts w:ascii="Times New Roman" w:hAnsi="Times New Roman" w:eastAsia="SimSun" w:cs="Times New Roman"/>
    </w:rPr>
  </w:style>
  <w:style w:type="paragraph" w:styleId="15">
    <w:name w:val="Body Text"/>
    <w:qFormat/>
    <w:uiPriority w:val="0"/>
    <w:pPr>
      <w:spacing w:after="120"/>
    </w:pPr>
    <w:rPr>
      <w:rFonts w:ascii="Times New Roman" w:hAnsi="Times New Roman" w:eastAsia="SimSun" w:cs="Times New Roman"/>
    </w:rPr>
  </w:style>
  <w:style w:type="paragraph" w:styleId="16">
    <w:name w:val="Body Text 2"/>
    <w:qFormat/>
    <w:uiPriority w:val="0"/>
    <w:pPr>
      <w:spacing w:after="120" w:line="480" w:lineRule="auto"/>
    </w:pPr>
    <w:rPr>
      <w:rFonts w:ascii="Times New Roman" w:hAnsi="Times New Roman" w:eastAsia="SimSun" w:cs="Times New Roman"/>
    </w:rPr>
  </w:style>
  <w:style w:type="paragraph" w:styleId="17">
    <w:name w:val="Body Text 3"/>
    <w:qFormat/>
    <w:uiPriority w:val="0"/>
    <w:pPr>
      <w:spacing w:after="120"/>
    </w:pPr>
    <w:rPr>
      <w:rFonts w:ascii="Times New Roman" w:hAnsi="Times New Roman" w:eastAsia="SimSun" w:cs="Times New Roman"/>
      <w:sz w:val="16"/>
      <w:szCs w:val="16"/>
    </w:rPr>
  </w:style>
  <w:style w:type="paragraph" w:styleId="18">
    <w:name w:val="Body Text First Indent"/>
    <w:basedOn w:val="15"/>
    <w:qFormat/>
    <w:uiPriority w:val="0"/>
    <w:pPr>
      <w:ind w:firstLine="420" w:firstLineChars="100"/>
    </w:pPr>
  </w:style>
  <w:style w:type="paragraph" w:styleId="19">
    <w:name w:val="Body Text Indent"/>
    <w:qFormat/>
    <w:uiPriority w:val="0"/>
    <w:pPr>
      <w:spacing w:after="120"/>
      <w:ind w:left="420"/>
    </w:pPr>
    <w:rPr>
      <w:rFonts w:ascii="Times New Roman" w:hAnsi="Times New Roman" w:eastAsia="SimSun" w:cs="Times New Roman"/>
    </w:rPr>
  </w:style>
  <w:style w:type="paragraph" w:styleId="20">
    <w:name w:val="Body Text First Indent 2"/>
    <w:basedOn w:val="19"/>
    <w:qFormat/>
    <w:uiPriority w:val="0"/>
    <w:pPr>
      <w:ind w:firstLine="420" w:firstLineChars="200"/>
    </w:pPr>
  </w:style>
  <w:style w:type="paragraph" w:styleId="21">
    <w:name w:val="Body Text Indent 2"/>
    <w:qFormat/>
    <w:uiPriority w:val="0"/>
    <w:pPr>
      <w:spacing w:after="120" w:line="480" w:lineRule="auto"/>
      <w:ind w:left="420"/>
    </w:pPr>
    <w:rPr>
      <w:rFonts w:ascii="Times New Roman" w:hAnsi="Times New Roman" w:eastAsia="SimSun" w:cs="Times New Roman"/>
    </w:rPr>
  </w:style>
  <w:style w:type="paragraph" w:styleId="22">
    <w:name w:val="Body Text Indent 3"/>
    <w:qFormat/>
    <w:uiPriority w:val="0"/>
    <w:pPr>
      <w:spacing w:after="120"/>
      <w:ind w:left="420"/>
    </w:pPr>
    <w:rPr>
      <w:rFonts w:ascii="Times New Roman" w:hAnsi="Times New Roman" w:eastAsia="SimSun" w:cs="Times New Roman"/>
      <w:sz w:val="16"/>
      <w:szCs w:val="16"/>
    </w:rPr>
  </w:style>
  <w:style w:type="paragraph" w:styleId="23">
    <w:name w:val="caption"/>
    <w:next w:val="1"/>
    <w:semiHidden/>
    <w:unhideWhenUsed/>
    <w:qFormat/>
    <w:uiPriority w:val="0"/>
    <w:rPr>
      <w:rFonts w:ascii="Arial" w:hAnsi="Arial" w:eastAsia="黑体" w:cs="Arial"/>
      <w:sz w:val="20"/>
      <w:szCs w:val="20"/>
    </w:rPr>
  </w:style>
  <w:style w:type="paragraph" w:styleId="24">
    <w:name w:val="Closing"/>
    <w:qFormat/>
    <w:uiPriority w:val="0"/>
    <w:pPr>
      <w:ind w:left="100"/>
    </w:pPr>
    <w:rPr>
      <w:rFonts w:ascii="Times New Roman" w:hAnsi="Times New Roman" w:eastAsia="SimSun" w:cs="Times New Roman"/>
    </w:rPr>
  </w:style>
  <w:style w:type="character" w:styleId="25">
    <w:name w:val="annotation reference"/>
    <w:basedOn w:val="11"/>
    <w:qFormat/>
    <w:uiPriority w:val="0"/>
    <w:rPr>
      <w:sz w:val="21"/>
      <w:szCs w:val="21"/>
    </w:rPr>
  </w:style>
  <w:style w:type="paragraph" w:styleId="26">
    <w:name w:val="annotation text"/>
    <w:qFormat/>
    <w:uiPriority w:val="0"/>
    <w:pPr>
      <w:jc w:val="left"/>
    </w:pPr>
    <w:rPr>
      <w:rFonts w:ascii="Times New Roman" w:hAnsi="Times New Roman" w:eastAsia="SimSun" w:cs="Times New Roman"/>
    </w:rPr>
  </w:style>
  <w:style w:type="paragraph" w:styleId="27">
    <w:name w:val="annotation subject"/>
    <w:basedOn w:val="26"/>
    <w:next w:val="26"/>
    <w:qFormat/>
    <w:uiPriority w:val="0"/>
    <w:rPr>
      <w:b/>
      <w:bCs/>
    </w:rPr>
  </w:style>
  <w:style w:type="paragraph" w:styleId="28">
    <w:name w:val="Date"/>
    <w:next w:val="1"/>
    <w:qFormat/>
    <w:uiPriority w:val="0"/>
    <w:pPr>
      <w:ind w:left="100"/>
    </w:pPr>
    <w:rPr>
      <w:rFonts w:ascii="Times New Roman" w:hAnsi="Times New Roman" w:eastAsia="SimSun" w:cs="Times New Roman"/>
    </w:rPr>
  </w:style>
  <w:style w:type="paragraph" w:styleId="29">
    <w:name w:val="Document Map"/>
    <w:qFormat/>
    <w:uiPriority w:val="0"/>
    <w:pPr>
      <w:shd w:val="clear" w:color="auto" w:fill="000080"/>
    </w:pPr>
    <w:rPr>
      <w:rFonts w:ascii="Times New Roman" w:hAnsi="Times New Roman" w:eastAsia="SimSun" w:cs="Times New Roman"/>
    </w:rPr>
  </w:style>
  <w:style w:type="paragraph" w:styleId="30">
    <w:name w:val="E-mail Signature"/>
    <w:qFormat/>
    <w:uiPriority w:val="0"/>
    <w:rPr>
      <w:rFonts w:ascii="Times New Roman" w:hAnsi="Times New Roman" w:eastAsia="SimSun" w:cs="Times New Roman"/>
    </w:rPr>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qFormat/>
    <w:uiPriority w:val="0"/>
    <w:pPr>
      <w:jc w:val="left"/>
    </w:pPr>
    <w:rPr>
      <w:rFonts w:ascii="Times New Roman" w:hAnsi="Times New Roman" w:eastAsia="SimSun" w:cs="Times New Roman"/>
    </w:rPr>
  </w:style>
  <w:style w:type="paragraph" w:styleId="34">
    <w:name w:val="envelope address"/>
    <w:qFormat/>
    <w:uiPriority w:val="0"/>
    <w:pPr>
      <w:ind w:left="100"/>
    </w:pPr>
    <w:rPr>
      <w:rFonts w:ascii="Arial" w:hAnsi="Arial" w:eastAsia="SimSun" w:cs="Arial"/>
      <w:sz w:val="24"/>
      <w:szCs w:val="24"/>
    </w:rPr>
  </w:style>
  <w:style w:type="paragraph" w:styleId="35">
    <w:name w:val="envelope return"/>
    <w:qFormat/>
    <w:uiPriority w:val="0"/>
    <w:rPr>
      <w:rFonts w:ascii="Arial" w:hAnsi="Arial" w:eastAsia="SimSun" w:cs="Arial"/>
    </w:rPr>
  </w:style>
  <w:style w:type="character" w:styleId="36">
    <w:name w:val="FollowedHyperlink"/>
    <w:basedOn w:val="11"/>
    <w:qFormat/>
    <w:uiPriority w:val="0"/>
    <w:rPr>
      <w:color w:val="800080"/>
      <w:u w:val="single"/>
    </w:rPr>
  </w:style>
  <w:style w:type="paragraph" w:styleId="37">
    <w:name w:val="footer"/>
    <w:qFormat/>
    <w:uiPriority w:val="0"/>
    <w:pPr>
      <w:tabs>
        <w:tab w:val="center" w:pos="4153"/>
        <w:tab w:val="right" w:pos="8306"/>
      </w:tabs>
      <w:jc w:val="left"/>
    </w:pPr>
    <w:rPr>
      <w:rFonts w:ascii="Times New Roman" w:hAnsi="Times New Roman" w:eastAsia="SimSun" w:cs="Times New Roman"/>
      <w:sz w:val="18"/>
      <w:szCs w:val="18"/>
    </w:rPr>
  </w:style>
  <w:style w:type="character" w:styleId="38">
    <w:name w:val="footnote reference"/>
    <w:basedOn w:val="11"/>
    <w:qFormat/>
    <w:uiPriority w:val="0"/>
    <w:rPr>
      <w:vertAlign w:val="superscript"/>
    </w:rPr>
  </w:style>
  <w:style w:type="paragraph" w:styleId="39">
    <w:name w:val="footnote text"/>
    <w:qFormat/>
    <w:uiPriority w:val="0"/>
    <w:pPr>
      <w:jc w:val="left"/>
    </w:pPr>
    <w:rPr>
      <w:rFonts w:ascii="Times New Roman" w:hAnsi="Times New Roman" w:eastAsia="SimSun" w:cs="Times New Roman"/>
      <w:sz w:val="18"/>
      <w:szCs w:val="18"/>
    </w:rPr>
  </w:style>
  <w:style w:type="paragraph" w:styleId="40">
    <w:name w:val="header"/>
    <w:qFormat/>
    <w:uiPriority w:val="0"/>
    <w:pPr>
      <w:tabs>
        <w:tab w:val="center" w:pos="4153"/>
        <w:tab w:val="right" w:pos="8306"/>
      </w:tabs>
    </w:pPr>
    <w:rPr>
      <w:rFonts w:ascii="Times New Roman" w:hAnsi="Times New Roman" w:eastAsia="SimSun" w:cs="Times New Roman"/>
      <w:sz w:val="18"/>
      <w:szCs w:val="18"/>
    </w:rPr>
  </w:style>
  <w:style w:type="character" w:styleId="41">
    <w:name w:val="HTML Acronym"/>
    <w:basedOn w:val="11"/>
    <w:qFormat/>
    <w:uiPriority w:val="0"/>
  </w:style>
  <w:style w:type="paragraph" w:styleId="42">
    <w:name w:val="HTML Address"/>
    <w:qFormat/>
    <w:uiPriority w:val="0"/>
    <w:rPr>
      <w:rFonts w:ascii="Times New Roman" w:hAnsi="Times New Roman" w:eastAsia="SimSun" w:cs="Times New Roman"/>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rPr>
      <w:rFonts w:ascii="Courier New" w:hAnsi="Courier New" w:eastAsia="SimSun" w:cs="Courier New"/>
      <w:sz w:val="20"/>
      <w:szCs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next w:val="1"/>
    <w:qFormat/>
    <w:uiPriority w:val="0"/>
    <w:rPr>
      <w:rFonts w:ascii="Times New Roman" w:hAnsi="Times New Roman" w:eastAsia="SimSun" w:cs="Times New Roman"/>
    </w:rPr>
  </w:style>
  <w:style w:type="paragraph" w:styleId="53">
    <w:name w:val="index 2"/>
    <w:next w:val="1"/>
    <w:qFormat/>
    <w:uiPriority w:val="0"/>
    <w:pPr>
      <w:ind w:left="200"/>
    </w:pPr>
    <w:rPr>
      <w:rFonts w:ascii="Times New Roman" w:hAnsi="Times New Roman" w:eastAsia="SimSun" w:cs="Times New Roman"/>
    </w:rPr>
  </w:style>
  <w:style w:type="paragraph" w:styleId="54">
    <w:name w:val="index 3"/>
    <w:next w:val="1"/>
    <w:qFormat/>
    <w:uiPriority w:val="0"/>
    <w:pPr>
      <w:ind w:left="400"/>
    </w:pPr>
    <w:rPr>
      <w:rFonts w:ascii="Times New Roman" w:hAnsi="Times New Roman" w:eastAsia="SimSun" w:cs="Times New Roman"/>
    </w:rPr>
  </w:style>
  <w:style w:type="paragraph" w:styleId="55">
    <w:name w:val="index 4"/>
    <w:next w:val="1"/>
    <w:qFormat/>
    <w:uiPriority w:val="0"/>
    <w:pPr>
      <w:ind w:left="600"/>
    </w:pPr>
    <w:rPr>
      <w:rFonts w:ascii="Times New Roman" w:hAnsi="Times New Roman" w:eastAsia="SimSun" w:cs="Times New Roman"/>
    </w:rPr>
  </w:style>
  <w:style w:type="paragraph" w:styleId="56">
    <w:name w:val="index 5"/>
    <w:next w:val="1"/>
    <w:qFormat/>
    <w:uiPriority w:val="0"/>
    <w:pPr>
      <w:ind w:left="800"/>
    </w:pPr>
    <w:rPr>
      <w:rFonts w:ascii="Times New Roman" w:hAnsi="Times New Roman" w:eastAsia="SimSun" w:cs="Times New Roman"/>
    </w:rPr>
  </w:style>
  <w:style w:type="paragraph" w:styleId="57">
    <w:name w:val="index 6"/>
    <w:next w:val="1"/>
    <w:qFormat/>
    <w:uiPriority w:val="0"/>
    <w:pPr>
      <w:ind w:left="1000"/>
    </w:pPr>
    <w:rPr>
      <w:rFonts w:ascii="Times New Roman" w:hAnsi="Times New Roman" w:eastAsia="SimSun" w:cs="Times New Roman"/>
    </w:rPr>
  </w:style>
  <w:style w:type="paragraph" w:styleId="58">
    <w:name w:val="index 7"/>
    <w:next w:val="1"/>
    <w:qFormat/>
    <w:uiPriority w:val="0"/>
    <w:pPr>
      <w:ind w:left="1200"/>
    </w:pPr>
    <w:rPr>
      <w:rFonts w:ascii="Times New Roman" w:hAnsi="Times New Roman" w:eastAsia="SimSun" w:cs="Times New Roman"/>
    </w:rPr>
  </w:style>
  <w:style w:type="paragraph" w:styleId="59">
    <w:name w:val="index 8"/>
    <w:next w:val="1"/>
    <w:qFormat/>
    <w:uiPriority w:val="0"/>
    <w:pPr>
      <w:ind w:left="1400"/>
    </w:pPr>
    <w:rPr>
      <w:rFonts w:ascii="Times New Roman" w:hAnsi="Times New Roman" w:eastAsia="SimSun" w:cs="Times New Roman"/>
    </w:rPr>
  </w:style>
  <w:style w:type="paragraph" w:styleId="60">
    <w:name w:val="index 9"/>
    <w:next w:val="1"/>
    <w:qFormat/>
    <w:uiPriority w:val="0"/>
    <w:pPr>
      <w:ind w:left="1600"/>
    </w:pPr>
    <w:rPr>
      <w:rFonts w:ascii="Times New Roman" w:hAnsi="Times New Roman" w:eastAsia="SimSun" w:cs="Times New Roman"/>
    </w:rPr>
  </w:style>
  <w:style w:type="paragraph" w:styleId="61">
    <w:name w:val="index heading"/>
    <w:next w:val="52"/>
    <w:qFormat/>
    <w:uiPriority w:val="0"/>
    <w:rPr>
      <w:rFonts w:ascii="Arial" w:hAnsi="Arial" w:eastAsia="SimSun" w:cs="Arial"/>
      <w:b/>
      <w:bCs/>
    </w:rPr>
  </w:style>
  <w:style w:type="character" w:styleId="62">
    <w:name w:val="line number"/>
    <w:basedOn w:val="11"/>
    <w:qFormat/>
    <w:uiPriority w:val="0"/>
  </w:style>
  <w:style w:type="paragraph" w:styleId="63">
    <w:name w:val="List"/>
    <w:qFormat/>
    <w:uiPriority w:val="0"/>
    <w:pPr>
      <w:ind w:left="200" w:hanging="200"/>
    </w:pPr>
    <w:rPr>
      <w:rFonts w:ascii="Times New Roman" w:hAnsi="Times New Roman" w:eastAsia="SimSun" w:cs="Times New Roman"/>
    </w:rPr>
  </w:style>
  <w:style w:type="paragraph" w:styleId="64">
    <w:name w:val="List 2"/>
    <w:qFormat/>
    <w:uiPriority w:val="0"/>
    <w:pPr>
      <w:ind w:left="100" w:hanging="200"/>
    </w:pPr>
    <w:rPr>
      <w:rFonts w:ascii="Times New Roman" w:hAnsi="Times New Roman" w:eastAsia="SimSun" w:cs="Times New Roman"/>
    </w:rPr>
  </w:style>
  <w:style w:type="paragraph" w:styleId="65">
    <w:name w:val="List 3"/>
    <w:qFormat/>
    <w:uiPriority w:val="0"/>
    <w:pPr>
      <w:ind w:left="100" w:hanging="200"/>
    </w:pPr>
    <w:rPr>
      <w:rFonts w:ascii="Times New Roman" w:hAnsi="Times New Roman" w:eastAsia="SimSun" w:cs="Times New Roman"/>
    </w:rPr>
  </w:style>
  <w:style w:type="paragraph" w:styleId="66">
    <w:name w:val="List 4"/>
    <w:qFormat/>
    <w:uiPriority w:val="0"/>
    <w:pPr>
      <w:ind w:left="100" w:hanging="200"/>
    </w:pPr>
    <w:rPr>
      <w:rFonts w:ascii="Times New Roman" w:hAnsi="Times New Roman" w:eastAsia="SimSun" w:cs="Times New Roman"/>
    </w:rPr>
  </w:style>
  <w:style w:type="paragraph" w:styleId="67">
    <w:name w:val="List 5"/>
    <w:qFormat/>
    <w:uiPriority w:val="0"/>
    <w:pPr>
      <w:ind w:left="100" w:hanging="200"/>
    </w:pPr>
    <w:rPr>
      <w:rFonts w:ascii="Times New Roman" w:hAnsi="Times New Roman" w:eastAsia="SimSun" w:cs="Times New Roman"/>
    </w:rPr>
  </w:style>
  <w:style w:type="paragraph" w:styleId="68">
    <w:name w:val="List Bullet"/>
    <w:qFormat/>
    <w:uiPriority w:val="0"/>
    <w:pPr>
      <w:numPr>
        <w:ilvl w:val="0"/>
        <w:numId w:val="1"/>
      </w:numPr>
    </w:pPr>
    <w:rPr>
      <w:rFonts w:ascii="Times New Roman" w:hAnsi="Times New Roman" w:eastAsia="SimSun" w:cs="Times New Roman"/>
    </w:rPr>
  </w:style>
  <w:style w:type="paragraph" w:styleId="69">
    <w:name w:val="List Bullet 2"/>
    <w:qFormat/>
    <w:uiPriority w:val="0"/>
    <w:pPr>
      <w:numPr>
        <w:ilvl w:val="0"/>
        <w:numId w:val="2"/>
      </w:numPr>
    </w:pPr>
    <w:rPr>
      <w:rFonts w:ascii="Times New Roman" w:hAnsi="Times New Roman" w:eastAsia="SimSun" w:cs="Times New Roman"/>
    </w:rPr>
  </w:style>
  <w:style w:type="paragraph" w:styleId="70">
    <w:name w:val="List Bullet 3"/>
    <w:qFormat/>
    <w:uiPriority w:val="0"/>
    <w:pPr>
      <w:numPr>
        <w:ilvl w:val="0"/>
        <w:numId w:val="3"/>
      </w:numPr>
    </w:pPr>
    <w:rPr>
      <w:rFonts w:ascii="Times New Roman" w:hAnsi="Times New Roman" w:eastAsia="SimSun" w:cs="Times New Roman"/>
    </w:rPr>
  </w:style>
  <w:style w:type="paragraph" w:styleId="71">
    <w:name w:val="List Bullet 4"/>
    <w:qFormat/>
    <w:uiPriority w:val="0"/>
    <w:pPr>
      <w:numPr>
        <w:ilvl w:val="0"/>
        <w:numId w:val="4"/>
      </w:numPr>
    </w:pPr>
    <w:rPr>
      <w:rFonts w:ascii="Times New Roman" w:hAnsi="Times New Roman" w:eastAsia="SimSun" w:cs="Times New Roman"/>
    </w:rPr>
  </w:style>
  <w:style w:type="paragraph" w:styleId="72">
    <w:name w:val="List Bullet 5"/>
    <w:qFormat/>
    <w:uiPriority w:val="0"/>
    <w:pPr>
      <w:numPr>
        <w:ilvl w:val="0"/>
        <w:numId w:val="5"/>
      </w:numPr>
    </w:pPr>
    <w:rPr>
      <w:rFonts w:ascii="Times New Roman" w:hAnsi="Times New Roman" w:eastAsia="SimSun" w:cs="Times New Roman"/>
    </w:rPr>
  </w:style>
  <w:style w:type="paragraph" w:styleId="73">
    <w:name w:val="List Continue"/>
    <w:qFormat/>
    <w:uiPriority w:val="0"/>
    <w:pPr>
      <w:spacing w:after="120"/>
      <w:ind w:left="420"/>
    </w:pPr>
    <w:rPr>
      <w:rFonts w:ascii="Times New Roman" w:hAnsi="Times New Roman" w:eastAsia="SimSun" w:cs="Times New Roman"/>
    </w:rPr>
  </w:style>
  <w:style w:type="paragraph" w:styleId="74">
    <w:name w:val="List Continue 2"/>
    <w:qFormat/>
    <w:uiPriority w:val="0"/>
    <w:pPr>
      <w:spacing w:after="120"/>
      <w:ind w:left="840"/>
    </w:pPr>
    <w:rPr>
      <w:rFonts w:ascii="Times New Roman" w:hAnsi="Times New Roman" w:eastAsia="SimSun" w:cs="Times New Roman"/>
    </w:rPr>
  </w:style>
  <w:style w:type="paragraph" w:styleId="75">
    <w:name w:val="List Continue 3"/>
    <w:qFormat/>
    <w:uiPriority w:val="0"/>
    <w:pPr>
      <w:spacing w:after="120"/>
      <w:ind w:left="1260"/>
    </w:pPr>
    <w:rPr>
      <w:rFonts w:ascii="Times New Roman" w:hAnsi="Times New Roman" w:eastAsia="SimSun" w:cs="Times New Roman"/>
    </w:rPr>
  </w:style>
  <w:style w:type="paragraph" w:styleId="76">
    <w:name w:val="List Continue 4"/>
    <w:qFormat/>
    <w:uiPriority w:val="0"/>
    <w:pPr>
      <w:spacing w:after="120"/>
      <w:ind w:left="1680"/>
    </w:pPr>
    <w:rPr>
      <w:rFonts w:ascii="Times New Roman" w:hAnsi="Times New Roman" w:eastAsia="SimSun" w:cs="Times New Roman"/>
    </w:rPr>
  </w:style>
  <w:style w:type="paragraph" w:styleId="77">
    <w:name w:val="List Continue 5"/>
    <w:qFormat/>
    <w:uiPriority w:val="0"/>
    <w:pPr>
      <w:spacing w:after="120"/>
      <w:ind w:left="2100"/>
    </w:pPr>
    <w:rPr>
      <w:rFonts w:ascii="Times New Roman" w:hAnsi="Times New Roman" w:eastAsia="SimSun" w:cs="Times New Roman"/>
    </w:rPr>
  </w:style>
  <w:style w:type="paragraph" w:styleId="78">
    <w:name w:val="List Number"/>
    <w:qFormat/>
    <w:uiPriority w:val="0"/>
    <w:pPr>
      <w:numPr>
        <w:ilvl w:val="0"/>
        <w:numId w:val="6"/>
      </w:numPr>
    </w:pPr>
    <w:rPr>
      <w:rFonts w:ascii="Times New Roman" w:hAnsi="Times New Roman" w:eastAsia="SimSun" w:cs="Times New Roman"/>
    </w:rPr>
  </w:style>
  <w:style w:type="paragraph" w:styleId="79">
    <w:name w:val="List Number 2"/>
    <w:qFormat/>
    <w:uiPriority w:val="0"/>
    <w:pPr>
      <w:numPr>
        <w:ilvl w:val="0"/>
        <w:numId w:val="7"/>
      </w:numPr>
    </w:pPr>
    <w:rPr>
      <w:rFonts w:ascii="Times New Roman" w:hAnsi="Times New Roman" w:eastAsia="SimSun" w:cs="Times New Roman"/>
    </w:rPr>
  </w:style>
  <w:style w:type="paragraph" w:styleId="80">
    <w:name w:val="List Number 3"/>
    <w:qFormat/>
    <w:uiPriority w:val="0"/>
    <w:pPr>
      <w:numPr>
        <w:ilvl w:val="0"/>
        <w:numId w:val="8"/>
      </w:numPr>
    </w:pPr>
    <w:rPr>
      <w:rFonts w:ascii="Times New Roman" w:hAnsi="Times New Roman" w:eastAsia="SimSun" w:cs="Times New Roman"/>
    </w:rPr>
  </w:style>
  <w:style w:type="paragraph" w:styleId="81">
    <w:name w:val="List Number 4"/>
    <w:qFormat/>
    <w:uiPriority w:val="0"/>
    <w:pPr>
      <w:numPr>
        <w:ilvl w:val="0"/>
        <w:numId w:val="9"/>
      </w:numPr>
    </w:pPr>
    <w:rPr>
      <w:rFonts w:ascii="Times New Roman" w:hAnsi="Times New Roman" w:eastAsia="SimSun" w:cs="Times New Roman"/>
    </w:rPr>
  </w:style>
  <w:style w:type="paragraph" w:styleId="82">
    <w:name w:val="List Number 5"/>
    <w:qFormat/>
    <w:uiPriority w:val="0"/>
    <w:pPr>
      <w:numPr>
        <w:ilvl w:val="0"/>
        <w:numId w:val="10"/>
      </w:numPr>
    </w:pPr>
    <w:rPr>
      <w:rFonts w:ascii="Times New Roman" w:hAnsi="Times New Roman" w:eastAsia="SimSun" w:cs="Times New Roman"/>
    </w:r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qFormat/>
    <w:uiPriority w:val="0"/>
    <w:pPr>
      <w:pBdr>
        <w:top w:val="single" w:color="000000" w:sz="6" w:space="1"/>
        <w:left w:val="single" w:color="000000" w:sz="6" w:space="1"/>
        <w:bottom w:val="single" w:color="000000" w:sz="6" w:space="1"/>
        <w:right w:val="single" w:color="000000" w:sz="6" w:space="1"/>
      </w:pBdr>
      <w:shd w:val="clear" w:color="auto" w:fill="auto"/>
      <w:ind w:left="1080" w:hanging="1080"/>
    </w:pPr>
    <w:rPr>
      <w:rFonts w:ascii="Arial" w:hAnsi="Arial" w:eastAsia="SimSun"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qFormat/>
    <w:uiPriority w:val="0"/>
    <w:pPr>
      <w:ind w:firstLine="420"/>
    </w:pPr>
    <w:rPr>
      <w:rFonts w:ascii="Times New Roman" w:hAnsi="Times New Roman" w:eastAsia="SimSun" w:cs="Times New Roman"/>
    </w:rPr>
  </w:style>
  <w:style w:type="paragraph" w:styleId="87">
    <w:name w:val="Note Heading"/>
    <w:next w:val="1"/>
    <w:qFormat/>
    <w:uiPriority w:val="0"/>
    <w:pPr>
      <w:jc w:val="center"/>
    </w:pPr>
    <w:rPr>
      <w:rFonts w:ascii="Times New Roman" w:hAnsi="Times New Roman" w:eastAsia="SimSun" w:cs="Times New Roman"/>
    </w:rPr>
  </w:style>
  <w:style w:type="character" w:styleId="88">
    <w:name w:val="page number"/>
    <w:basedOn w:val="11"/>
    <w:qFormat/>
    <w:uiPriority w:val="0"/>
  </w:style>
  <w:style w:type="paragraph" w:styleId="89">
    <w:name w:val="Plain Text"/>
    <w:qFormat/>
    <w:uiPriority w:val="0"/>
    <w:rPr>
      <w:rFonts w:ascii="SimSun" w:hAnsi="Courier New" w:eastAsia="SimSun" w:cs="Courier New"/>
    </w:rPr>
  </w:style>
  <w:style w:type="paragraph" w:styleId="90">
    <w:name w:val="Salutation"/>
    <w:next w:val="1"/>
    <w:qFormat/>
    <w:uiPriority w:val="0"/>
    <w:rPr>
      <w:rFonts w:ascii="Times New Roman" w:hAnsi="Times New Roman" w:eastAsia="SimSun" w:cs="Times New Roman"/>
    </w:rPr>
  </w:style>
  <w:style w:type="paragraph" w:styleId="91">
    <w:name w:val="Signature"/>
    <w:qFormat/>
    <w:uiPriority w:val="0"/>
    <w:pPr>
      <w:ind w:left="100"/>
    </w:pPr>
    <w:rPr>
      <w:rFonts w:ascii="Times New Roman" w:hAnsi="Times New Roman" w:eastAsia="SimSun" w:cs="Times New Roman"/>
    </w:rPr>
  </w:style>
  <w:style w:type="character" w:styleId="92">
    <w:name w:val="Strong"/>
    <w:basedOn w:val="11"/>
    <w:qFormat/>
    <w:uiPriority w:val="0"/>
    <w:rPr>
      <w:b/>
      <w:bCs/>
    </w:rPr>
  </w:style>
  <w:style w:type="paragraph" w:styleId="93">
    <w:name w:val="Subtitle"/>
    <w:qFormat/>
    <w:uiPriority w:val="0"/>
    <w:pPr>
      <w:spacing w:before="240" w:after="60" w:line="312" w:lineRule="auto"/>
      <w:jc w:val="center"/>
      <w:outlineLvl w:val="1"/>
    </w:pPr>
    <w:rPr>
      <w:rFonts w:ascii="Arial" w:hAnsi="Arial" w:eastAsia="SimSun" w:cs="Arial"/>
      <w:b/>
      <w:bCs/>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next w:val="1"/>
    <w:qFormat/>
    <w:uiPriority w:val="0"/>
    <w:pPr>
      <w:ind w:left="420"/>
    </w:pPr>
    <w:rPr>
      <w:rFonts w:ascii="Times New Roman" w:hAnsi="Times New Roman" w:eastAsia="SimSun" w:cs="Times New Roman"/>
    </w:rPr>
  </w:style>
  <w:style w:type="paragraph" w:styleId="129">
    <w:name w:val="table of figures"/>
    <w:next w:val="1"/>
    <w:qFormat/>
    <w:uiPriority w:val="0"/>
    <w:pPr>
      <w:ind w:hanging="200"/>
    </w:pPr>
    <w:rPr>
      <w:rFonts w:ascii="Times New Roman" w:hAnsi="Times New Roman" w:eastAsia="SimSun" w:cs="Times New Roman"/>
    </w:r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qFormat/>
    <w:uiPriority w:val="0"/>
    <w:pPr>
      <w:spacing w:before="240" w:after="60"/>
      <w:jc w:val="center"/>
      <w:outlineLvl w:val="0"/>
    </w:pPr>
    <w:rPr>
      <w:rFonts w:ascii="Arial" w:hAnsi="Arial" w:eastAsia="SimSun" w:cs="Arial"/>
      <w:b/>
      <w:bCs/>
      <w:sz w:val="32"/>
      <w:szCs w:val="32"/>
    </w:rPr>
  </w:style>
  <w:style w:type="paragraph" w:styleId="141">
    <w:name w:val="toa heading"/>
    <w:next w:val="1"/>
    <w:qFormat/>
    <w:uiPriority w:val="0"/>
    <w:pPr>
      <w:spacing w:before="120"/>
    </w:pPr>
    <w:rPr>
      <w:rFonts w:ascii="Arial" w:hAnsi="Arial" w:eastAsia="SimSun" w:cs="Arial"/>
      <w:sz w:val="24"/>
      <w:szCs w:val="24"/>
    </w:rPr>
  </w:style>
  <w:style w:type="paragraph" w:styleId="142">
    <w:name w:val="toc 1"/>
    <w:basedOn w:val="1"/>
    <w:next w:val="1"/>
    <w:qFormat/>
    <w:uiPriority w:val="0"/>
    <w:rPr>
      <w:rFonts w:ascii="Times New Roman" w:hAnsi="Times New Roman" w:eastAsia="SimSun" w:cs="Times New Roman"/>
    </w:rPr>
  </w:style>
  <w:style w:type="paragraph" w:styleId="143">
    <w:name w:val="toc 2"/>
    <w:next w:val="1"/>
    <w:qFormat/>
    <w:uiPriority w:val="0"/>
    <w:pPr>
      <w:ind w:left="420"/>
    </w:pPr>
    <w:rPr>
      <w:rFonts w:ascii="Times New Roman" w:hAnsi="Times New Roman" w:eastAsia="SimSun" w:cs="Times New Roman"/>
    </w:rPr>
  </w:style>
  <w:style w:type="paragraph" w:styleId="144">
    <w:name w:val="toc 3"/>
    <w:next w:val="1"/>
    <w:qFormat/>
    <w:uiPriority w:val="0"/>
    <w:pPr>
      <w:ind w:left="840"/>
    </w:pPr>
    <w:rPr>
      <w:rFonts w:ascii="Times New Roman" w:hAnsi="Times New Roman" w:eastAsia="SimSun" w:cs="Times New Roman"/>
    </w:rPr>
  </w:style>
  <w:style w:type="paragraph" w:styleId="145">
    <w:name w:val="toc 4"/>
    <w:next w:val="1"/>
    <w:qFormat/>
    <w:uiPriority w:val="0"/>
    <w:pPr>
      <w:ind w:left="1260"/>
    </w:pPr>
    <w:rPr>
      <w:rFonts w:ascii="Times New Roman" w:hAnsi="Times New Roman" w:eastAsia="SimSun" w:cs="Times New Roman"/>
    </w:rPr>
  </w:style>
  <w:style w:type="paragraph" w:styleId="146">
    <w:name w:val="toc 5"/>
    <w:next w:val="1"/>
    <w:qFormat/>
    <w:uiPriority w:val="0"/>
    <w:pPr>
      <w:ind w:left="1680"/>
    </w:pPr>
    <w:rPr>
      <w:rFonts w:ascii="Times New Roman" w:hAnsi="Times New Roman" w:eastAsia="SimSun" w:cs="Times New Roman"/>
    </w:rPr>
  </w:style>
  <w:style w:type="paragraph" w:styleId="147">
    <w:name w:val="toc 6"/>
    <w:next w:val="1"/>
    <w:qFormat/>
    <w:uiPriority w:val="0"/>
    <w:pPr>
      <w:ind w:left="2100"/>
    </w:pPr>
    <w:rPr>
      <w:rFonts w:ascii="Times New Roman" w:hAnsi="Times New Roman" w:eastAsia="SimSun" w:cs="Times New Roman"/>
    </w:rPr>
  </w:style>
  <w:style w:type="paragraph" w:styleId="148">
    <w:name w:val="toc 7"/>
    <w:next w:val="1"/>
    <w:qFormat/>
    <w:uiPriority w:val="0"/>
    <w:pPr>
      <w:ind w:left="2520"/>
    </w:pPr>
    <w:rPr>
      <w:rFonts w:ascii="Times New Roman" w:hAnsi="Times New Roman" w:eastAsia="SimSun" w:cs="Times New Roman"/>
    </w:rPr>
  </w:style>
  <w:style w:type="paragraph" w:styleId="149">
    <w:name w:val="toc 8"/>
    <w:next w:val="1"/>
    <w:qFormat/>
    <w:uiPriority w:val="0"/>
    <w:pPr>
      <w:ind w:left="2940"/>
    </w:pPr>
    <w:rPr>
      <w:rFonts w:ascii="Times New Roman" w:hAnsi="Times New Roman" w:eastAsia="SimSun" w:cs="Times New Roman"/>
    </w:rPr>
  </w:style>
  <w:style w:type="paragraph" w:styleId="150">
    <w:name w:val="toc 9"/>
    <w:next w:val="1"/>
    <w:qFormat/>
    <w:uiPriority w:val="0"/>
    <w:pPr>
      <w:ind w:left="3360"/>
    </w:pPr>
    <w:rPr>
      <w:rFonts w:ascii="Times New Roman" w:hAnsi="Times New Roman" w:eastAsia="SimSun" w:cs="Times New Roman"/>
    </w:r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qFormat/>
    <w:uiPriority w:val="34"/>
    <w:pPr>
      <w:ind w:left="720"/>
      <w:contextualSpacing/>
    </w:pPr>
    <w:rPr>
      <w:rFonts w:ascii="Times New Roman" w:hAnsi="Times New Roman" w:eastAsia="SimSun" w:cs="Times New Roman"/>
    </w:rPr>
  </w:style>
</w:styles>
</file>

<file path=word/_rels/document.xml.rels>&#65279;<?xml version="1.0" encoding="utf-8"?><Relationships xmlns="http://schemas.openxmlformats.org/package/2006/relationships"><Relationship Type="http://schemas.openxmlformats.org/officeDocument/2006/relationships/fontTable" Target="fontTable.xml" Id="rId6" /><Relationship Type="http://schemas.openxmlformats.org/officeDocument/2006/relationships/numbering" Target="numbering.xml" Id="rId5" /><Relationship Type="http://schemas.openxmlformats.org/officeDocument/2006/relationships/image" Target="media/image1.png" Id="rId4" /><Relationship Type="http://schemas.openxmlformats.org/officeDocument/2006/relationships/theme" Target="theme/theme1.xml" Id="rId3" /><Relationship Type="http://schemas.openxmlformats.org/officeDocument/2006/relationships/settings" Target="settings.xml" Id="rId2" /><Relationship Type="http://schemas.openxmlformats.org/officeDocument/2006/relationships/styles" Target="styles.xml" Id="rId1"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2025-05-15T14:59:00.0000000Z</dcterms:created>
  <dc:creator>Đạt Từ Xuân</dc:creator>
  <lastModifiedBy>Bao. Le Xuan - CMCU</lastModifiedBy>
  <dcterms:modified xsi:type="dcterms:W3CDTF">2026-03-05T09:27:22.8401345Z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27C24D542A0340F29CB9723C8DD8B30C_12</vt:lpwstr>
  </property>
  <property fmtid="{D5CDD505-2E9C-101B-9397-08002B2CF9AE}" pid="4" name="KSOTemplateDocerSaveRecord">
    <vt:lpwstr>eyJoZGlkIjoiM2M0NjIzNmEyOTE3MDg1ZGFkMTJjYTVlZjMxOTYyMWIifQ==</vt:lpwstr>
  </property>
</Properties>
</file>