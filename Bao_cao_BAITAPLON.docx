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48F10BB8" w14:paraId="71BD48F3" wp14:textId="1767C95B">
      <w:pPr>
        <w:pStyle w:val="1"/>
        <w:jc w:val="center"/>
        <w:rPr>
          <w:rFonts w:ascii="Cambria" w:hAnsi="Cambria" w:eastAsia="Cambria" w:cs="Cambria"/>
          <w:b w:val="1"/>
          <w:bCs w:val="1"/>
          <w:i w:val="0"/>
          <w:iCs w:val="0"/>
          <w:sz w:val="48"/>
          <w:szCs w:val="48"/>
        </w:rPr>
      </w:pPr>
      <w:r w:rsidRPr="48F10BB8" w:rsidR="4183A4FE">
        <w:rPr>
          <w:rFonts w:ascii="Cambria" w:hAnsi="Cambria" w:eastAsia="Cambria" w:cs="Cambria"/>
          <w:b w:val="1"/>
          <w:bCs w:val="1"/>
          <w:i w:val="0"/>
          <w:iCs w:val="0"/>
          <w:sz w:val="48"/>
          <w:szCs w:val="48"/>
        </w:rPr>
        <w:t>BỘ GIÁO DỤC VÀ ĐÀO TẠO</w:t>
      </w:r>
    </w:p>
    <w:p xmlns:wp14="http://schemas.microsoft.com/office/word/2010/wordml" w:rsidP="48F10BB8" w14:paraId="7C1A541E" wp14:textId="7373AB79">
      <w:pPr>
        <w:pStyle w:val="1"/>
        <w:pBdr>
          <w:bottom w:val="single" w:color="000000" w:sz="6" w:space="1"/>
        </w:pBdr>
        <w:jc w:val="center"/>
        <w:rPr>
          <w:rFonts w:ascii="Cambria" w:hAnsi="Cambria" w:eastAsia="Cambria" w:cs="Cambria"/>
          <w:b w:val="1"/>
          <w:bCs w:val="1"/>
          <w:i w:val="0"/>
          <w:iCs w:val="0"/>
          <w:sz w:val="48"/>
          <w:szCs w:val="48"/>
        </w:rPr>
      </w:pPr>
      <w:r w:rsidRPr="48F10BB8" w:rsidR="4183A4FE">
        <w:rPr>
          <w:rFonts w:ascii="Cambria" w:hAnsi="Cambria" w:eastAsia="Cambria" w:cs="Cambria"/>
          <w:b w:val="1"/>
          <w:bCs w:val="1"/>
          <w:i w:val="0"/>
          <w:iCs w:val="0"/>
          <w:sz w:val="48"/>
          <w:szCs w:val="48"/>
        </w:rPr>
        <w:t>TRƯỜNG ĐẠI HỌC CMC</w:t>
      </w:r>
    </w:p>
    <w:p xmlns:wp14="http://schemas.microsoft.com/office/word/2010/wordml" w:rsidP="48F10BB8" w14:paraId="0AB7B4A5" wp14:textId="00EBBE34">
      <w:pPr>
        <w:pStyle w:val="1"/>
      </w:pPr>
    </w:p>
    <w:p xmlns:wp14="http://schemas.microsoft.com/office/word/2010/wordml" w:rsidP="48F10BB8" w14:paraId="781C55D2" wp14:textId="6A672247">
      <w:pPr>
        <w:pStyle w:val="1"/>
      </w:pPr>
    </w:p>
    <w:p w:rsidR="3CA265D2" w:rsidP="48F10BB8" w:rsidRDefault="3CA265D2" w14:paraId="58ED66AA" w14:textId="19C86E04">
      <w:pPr>
        <w:pStyle w:val="1"/>
        <w:ind w:left="0"/>
        <w:jc w:val="center"/>
      </w:pPr>
      <w:r w:rsidR="3CA265D2">
        <w:drawing>
          <wp:inline wp14:editId="2649F40F" wp14:anchorId="6995C36B">
            <wp:extent cx="2405775" cy="1157159"/>
            <wp:effectExtent l="0" t="0" r="0" b="0"/>
            <wp:docPr id="68802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025702" name="Picture 1920025702"/>
                    <pic:cNvPicPr/>
                  </pic:nvPicPr>
                  <pic:blipFill>
                    <a:blip xmlns:r="http://schemas.openxmlformats.org/officeDocument/2006/relationships" r:embed="rId782556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5775" cy="115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10BB8" w:rsidP="48F10BB8" w:rsidRDefault="48F10BB8" w14:paraId="2DD48F35" w14:textId="4378065A">
      <w:pPr>
        <w:pStyle w:val="1"/>
      </w:pPr>
    </w:p>
    <w:p w:rsidR="48F10BB8" w:rsidP="48F10BB8" w:rsidRDefault="48F10BB8" w14:paraId="67A56920" w14:textId="59E9B020">
      <w:pPr>
        <w:pStyle w:val="1"/>
      </w:pPr>
    </w:p>
    <w:p w:rsidR="48F10BB8" w:rsidP="48F10BB8" w:rsidRDefault="48F10BB8" w14:paraId="2EC801A4" w14:textId="5169D979">
      <w:pPr>
        <w:pStyle w:val="1"/>
      </w:pPr>
    </w:p>
    <w:p w:rsidR="48F10BB8" w:rsidP="48F10BB8" w:rsidRDefault="48F10BB8" w14:paraId="1F827625" w14:textId="0BD5461A">
      <w:pPr>
        <w:pStyle w:val="1"/>
      </w:pPr>
    </w:p>
    <w:p w:rsidR="53AA0CDB" w:rsidP="48F10BB8" w:rsidRDefault="53AA0CDB" w14:paraId="7A9A958B" w14:textId="793F5EBD">
      <w:pPr>
        <w:pStyle w:val="1"/>
        <w:jc w:val="center"/>
        <w:rPr>
          <w:rFonts w:ascii="Cambria" w:hAnsi="Cambria" w:eastAsia="Cambria" w:cs="Cambria"/>
          <w:b w:val="1"/>
          <w:bCs w:val="1"/>
          <w:i w:val="0"/>
          <w:iCs w:val="0"/>
          <w:sz w:val="72"/>
          <w:szCs w:val="72"/>
        </w:rPr>
      </w:pPr>
      <w:r w:rsidRPr="48F10BB8" w:rsidR="53AA0CDB">
        <w:rPr>
          <w:rFonts w:ascii="Cambria" w:hAnsi="Cambria" w:eastAsia="Cambria" w:cs="Cambria"/>
          <w:b w:val="1"/>
          <w:bCs w:val="1"/>
          <w:i w:val="0"/>
          <w:iCs w:val="0"/>
          <w:sz w:val="72"/>
          <w:szCs w:val="72"/>
        </w:rPr>
        <w:t>BÀI TẬP LỚN</w:t>
      </w:r>
    </w:p>
    <w:p w:rsidR="354795DA" w:rsidP="48F10BB8" w:rsidRDefault="354795DA" w14:paraId="1C1F5365" w14:textId="651110D5">
      <w:pPr>
        <w:pStyle w:val="1"/>
        <w:jc w:val="center"/>
        <w:rPr>
          <w:rFonts w:ascii="Cambria" w:hAnsi="Cambria" w:eastAsia="Cambria" w:cs="Cambria"/>
          <w:b w:val="1"/>
          <w:bCs w:val="1"/>
          <w:i w:val="0"/>
          <w:iCs w:val="0"/>
          <w:sz w:val="52"/>
          <w:szCs w:val="52"/>
        </w:rPr>
      </w:pPr>
      <w:r w:rsidRPr="48F10BB8" w:rsidR="354795DA">
        <w:rPr>
          <w:rFonts w:ascii="Cambria" w:hAnsi="Cambria" w:eastAsia="Cambria" w:cs="Cambria"/>
          <w:b w:val="1"/>
          <w:bCs w:val="1"/>
          <w:i w:val="0"/>
          <w:iCs w:val="0"/>
          <w:sz w:val="52"/>
          <w:szCs w:val="52"/>
        </w:rPr>
        <w:t>HỌC PHẦN: CÁC HỆ QUẢN TRỊ CƠ SỞ DỮ LIỆU</w:t>
      </w:r>
    </w:p>
    <w:p w:rsidR="48F10BB8" w:rsidP="48F10BB8" w:rsidRDefault="48F10BB8" w14:paraId="15BF66BE" w14:textId="6B98F5B1">
      <w:pPr>
        <w:pStyle w:val="1"/>
        <w:jc w:val="center"/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</w:pPr>
    </w:p>
    <w:p w:rsidR="3DBFA695" w:rsidP="48F10BB8" w:rsidRDefault="3DBFA695" w14:paraId="6FB21A0E" w14:textId="55119481">
      <w:pPr>
        <w:pStyle w:val="1"/>
        <w:jc w:val="center"/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</w:pP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>Tên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 xml:space="preserve"> 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>Đề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 xml:space="preserve"> 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>Tài :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 xml:space="preserve"> 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>Xây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 xml:space="preserve">  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>Dựng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 xml:space="preserve"> 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>Ứng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 xml:space="preserve"> 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>Dụng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 xml:space="preserve"> Quản 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>Lí</w:t>
      </w:r>
      <w:r w:rsidRPr="48F10BB8" w:rsidR="3DBFA695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 xml:space="preserve"> Thư </w:t>
      </w:r>
      <w:r w:rsidRPr="48F10BB8" w:rsidR="25825C67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>Viện</w:t>
      </w:r>
    </w:p>
    <w:p w:rsidR="2133C5E4" w:rsidP="48F10BB8" w:rsidRDefault="2133C5E4" w14:paraId="55615BB7" w14:textId="106899F6">
      <w:pPr>
        <w:pStyle w:val="1"/>
        <w:jc w:val="center"/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</w:pPr>
      <w:r w:rsidRPr="48F10BB8" w:rsidR="2133C5E4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>Sinh Viên Thực Hiện : Lê Xuân Bảo</w:t>
      </w:r>
    </w:p>
    <w:p w:rsidR="48F10BB8" w:rsidP="48F10BB8" w:rsidRDefault="48F10BB8" w14:paraId="0EC09B5F" w14:textId="1DA1D923">
      <w:pPr>
        <w:pStyle w:val="1"/>
        <w:jc w:val="center"/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</w:pPr>
    </w:p>
    <w:p w:rsidR="48F10BB8" w:rsidP="48F10BB8" w:rsidRDefault="48F10BB8" w14:paraId="3441F9E4" w14:textId="02EF7098">
      <w:pPr>
        <w:pStyle w:val="1"/>
        <w:jc w:val="center"/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</w:pPr>
    </w:p>
    <w:p w:rsidR="1A409730" w:rsidP="48F10BB8" w:rsidRDefault="1A409730" w14:paraId="441D0155" w14:textId="7E170905">
      <w:pPr>
        <w:pStyle w:val="1"/>
        <w:jc w:val="center"/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</w:pPr>
      <w:r w:rsidRPr="48F10BB8" w:rsidR="1A409730"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  <w:t>Giảng Viên Hướng Dẫn : Nguyễn Đức Giang</w:t>
      </w:r>
    </w:p>
    <w:p w:rsidR="48F10BB8" w:rsidP="48F10BB8" w:rsidRDefault="48F10BB8" w14:paraId="246B439E" w14:textId="3EF1DC46">
      <w:pPr>
        <w:pStyle w:val="1"/>
        <w:jc w:val="center"/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</w:pPr>
    </w:p>
    <w:p w:rsidR="48F10BB8" w:rsidP="48F10BB8" w:rsidRDefault="48F10BB8" w14:paraId="74003481" w14:textId="715A8A40">
      <w:pPr>
        <w:pStyle w:val="1"/>
        <w:jc w:val="center"/>
        <w:rPr>
          <w:rFonts w:ascii="Cambria" w:hAnsi="Cambria" w:eastAsia="Cambria" w:cs="Cambria"/>
          <w:b w:val="0"/>
          <w:bCs w:val="0"/>
          <w:i w:val="0"/>
          <w:iCs w:val="0"/>
          <w:sz w:val="40"/>
          <w:szCs w:val="40"/>
        </w:rPr>
      </w:pPr>
    </w:p>
    <w:p w:rsidR="1BEDE7D6" w:rsidP="48F10BB8" w:rsidRDefault="1BEDE7D6" w14:paraId="7D058B2E" w14:textId="42EF674D">
      <w:pPr>
        <w:jc w:val="center"/>
        <w:rPr>
          <w:rFonts w:ascii="Cambria" w:hAnsi="Cambria" w:eastAsia="Cambria" w:cs="Cambria"/>
          <w:noProof w:val="0"/>
          <w:sz w:val="36"/>
          <w:szCs w:val="36"/>
          <w:lang w:val="en-US"/>
        </w:rPr>
      </w:pP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>Lớp</w:t>
      </w: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>: 24IT4</w:t>
      </w:r>
    </w:p>
    <w:p w:rsidR="1BEDE7D6" w:rsidP="48F10BB8" w:rsidRDefault="1BEDE7D6" w14:paraId="26BDE155" w14:textId="1E072348">
      <w:pPr>
        <w:jc w:val="center"/>
        <w:rPr>
          <w:rFonts w:ascii="Cambria" w:hAnsi="Cambria" w:eastAsia="Cambria" w:cs="Cambria"/>
          <w:noProof w:val="0"/>
          <w:sz w:val="36"/>
          <w:szCs w:val="36"/>
          <w:lang w:val="en-US"/>
        </w:rPr>
      </w:pP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>Mã</w:t>
      </w: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>sinh</w:t>
      </w: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>viên</w:t>
      </w: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>: BIT240038</w:t>
      </w:r>
    </w:p>
    <w:p w:rsidR="1BEDE7D6" w:rsidP="48F10BB8" w:rsidRDefault="1BEDE7D6" w14:paraId="1CB3C63E" w14:textId="34C6ED4A">
      <w:pPr>
        <w:jc w:val="center"/>
        <w:rPr>
          <w:rFonts w:ascii="Cambria" w:hAnsi="Cambria" w:eastAsia="Cambria" w:cs="Cambria"/>
          <w:noProof w:val="0"/>
          <w:sz w:val="36"/>
          <w:szCs w:val="36"/>
          <w:lang w:val="en-US"/>
        </w:rPr>
      </w:pP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>Ngành</w:t>
      </w: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: CNTT </w:t>
      </w: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>và</w:t>
      </w: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>Truyền</w:t>
      </w: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Thông</w:t>
      </w:r>
    </w:p>
    <w:p w:rsidR="1BEDE7D6" w:rsidP="48F10BB8" w:rsidRDefault="1BEDE7D6" w14:paraId="5879C5A0" w14:textId="58C8410E">
      <w:pPr>
        <w:pStyle w:val="1"/>
        <w:jc w:val="center"/>
        <w:rPr>
          <w:rFonts w:ascii="Cambria" w:hAnsi="Cambria" w:eastAsia="Cambria" w:cs="Cambria"/>
          <w:noProof w:val="0"/>
          <w:sz w:val="36"/>
          <w:szCs w:val="36"/>
          <w:lang w:val="en-US"/>
        </w:rPr>
      </w:pP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>Khóa</w:t>
      </w:r>
      <w:r w:rsidRPr="48F10BB8" w:rsidR="1BEDE7D6">
        <w:rPr>
          <w:rFonts w:ascii="Cambria" w:hAnsi="Cambria" w:eastAsia="Cambria" w:cs="Cambria"/>
          <w:noProof w:val="0"/>
          <w:sz w:val="36"/>
          <w:szCs w:val="36"/>
          <w:lang w:val="en-US"/>
        </w:rPr>
        <w:t>: 3</w:t>
      </w:r>
    </w:p>
    <w:p w:rsidR="4CFD4F09" w:rsidP="48F10BB8" w:rsidRDefault="4CFD4F09" w14:paraId="48A4B09F" w14:textId="372872EF">
      <w:pPr>
        <w:pStyle w:val="1"/>
        <w:jc w:val="center"/>
      </w:pPr>
      <w:r w:rsidRPr="48F10BB8" w:rsidR="4CFD4F09">
        <w:rPr>
          <w:rFonts w:ascii="Cambria" w:hAnsi="Cambria" w:eastAsia="Cambria" w:cs="Cambria"/>
          <w:noProof w:val="0"/>
          <w:sz w:val="36"/>
          <w:szCs w:val="36"/>
          <w:lang w:val="en-US"/>
        </w:rPr>
        <w:t>Hà Nội, tháng 3 năm 2026</w:t>
      </w:r>
    </w:p>
    <w:p w:rsidR="48F10BB8" w:rsidP="48F10BB8" w:rsidRDefault="48F10BB8" w14:paraId="03D75439" w14:textId="34CDF3DC">
      <w:pPr>
        <w:pStyle w:val="1"/>
        <w:jc w:val="center"/>
        <w:rPr>
          <w:rFonts w:ascii="Cambria" w:hAnsi="Cambria" w:eastAsia="Cambria" w:cs="Cambria"/>
          <w:noProof w:val="0"/>
          <w:sz w:val="40"/>
          <w:szCs w:val="40"/>
          <w:lang w:val="en-US"/>
        </w:rPr>
      </w:pPr>
    </w:p>
    <w:p w:rsidR="48F10BB8" w:rsidP="48F10BB8" w:rsidRDefault="48F10BB8" w14:paraId="1C8539B8" w14:textId="6B483B11">
      <w:pPr>
        <w:pStyle w:val="1"/>
      </w:pPr>
    </w:p>
    <w:p w:rsidR="48F10BB8" w:rsidP="48F10BB8" w:rsidRDefault="48F10BB8" w14:paraId="57A89244" w14:textId="4161498F">
      <w:pPr>
        <w:pStyle w:val="1"/>
        <w:jc w:val="left"/>
      </w:pPr>
    </w:p>
    <w:p w:rsidR="48F10BB8" w:rsidP="48F10BB8" w:rsidRDefault="48F10BB8" w14:paraId="3D22A451" w14:textId="7B0FAAAA">
      <w:pPr>
        <w:pStyle w:val="1"/>
      </w:pPr>
    </w:p>
    <w:p w:rsidR="48F10BB8" w:rsidP="48F10BB8" w:rsidRDefault="48F10BB8" w14:paraId="17641285" w14:textId="3D76F928">
      <w:pPr>
        <w:pStyle w:val="1"/>
      </w:pPr>
    </w:p>
    <w:p w:rsidR="48F10BB8" w:rsidP="48F10BB8" w:rsidRDefault="48F10BB8" w14:paraId="1F1D7EC6" w14:textId="387266D7">
      <w:pPr>
        <w:pStyle w:val="1"/>
      </w:pPr>
    </w:p>
    <w:p w:rsidR="48F10BB8" w:rsidP="48F10BB8" w:rsidRDefault="48F10BB8" w14:paraId="3E2ACE78" w14:textId="08FFAF02">
      <w:pPr>
        <w:pStyle w:val="1"/>
      </w:pPr>
    </w:p>
    <w:p xmlns:wp14="http://schemas.microsoft.com/office/word/2010/wordml" w14:paraId="665790A6" wp14:textId="77777777"/>
    <w:p xmlns:wp14="http://schemas.microsoft.com/office/word/2010/wordml" w14:paraId="26FA44FC" wp14:textId="77777777"/>
    <w:p xmlns:wp14="http://schemas.microsoft.com/office/word/2010/wordml" w:rsidP="48F10BB8" w14:paraId="382B0481" wp14:textId="4601E858">
      <w:pPr>
        <w:pStyle w:val="1"/>
      </w:pPr>
    </w:p>
    <w:p xmlns:wp14="http://schemas.microsoft.com/office/word/2010/wordml" w14:paraId="53959714" wp14:textId="77777777"/>
    <w:p xmlns:wp14="http://schemas.microsoft.com/office/word/2010/wordml" w14:paraId="7E9CC297" wp14:textId="77777777"/>
    <w:p xmlns:wp14="http://schemas.microsoft.com/office/word/2010/wordml" w:rsidP="48F10BB8" w14:paraId="7643B964" wp14:textId="7A047AE1">
      <w:pPr>
        <w:pStyle w:val="1"/>
      </w:pPr>
    </w:p>
    <w:p xmlns:wp14="http://schemas.microsoft.com/office/word/2010/wordml" w:rsidP="48F10BB8" w14:paraId="42AFE59A" wp14:textId="6A662378">
      <w:pPr>
        <w:pStyle w:val="1"/>
      </w:pPr>
    </w:p>
    <w:p xmlns:wp14="http://schemas.microsoft.com/office/word/2010/wordml" w14:paraId="40163998" wp14:textId="77777777"/>
    <w:p xmlns:wp14="http://schemas.microsoft.com/office/word/2010/wordml" w14:paraId="0406B6A2" wp14:textId="77777777"/>
    <w:p xmlns:wp14="http://schemas.microsoft.com/office/word/2010/wordml" w14:paraId="67F160C8" wp14:textId="77777777"/>
    <w:p xmlns:wp14="http://schemas.microsoft.com/office/word/2010/wordml" w14:paraId="440E8DDA" wp14:textId="77777777"/>
    <w:p xmlns:wp14="http://schemas.microsoft.com/office/word/2010/wordml" w:rsidP="48F10BB8" w14:paraId="55280785" wp14:textId="0C4EB2AE">
      <w:pPr>
        <w:pStyle w:val="1"/>
      </w:pPr>
    </w:p>
    <w:p xmlns:wp14="http://schemas.microsoft.com/office/word/2010/wordml" w14:paraId="1F1B6034" wp14:textId="77777777"/>
    <w:p xmlns:wp14="http://schemas.microsoft.com/office/word/2010/wordml" w14:paraId="240AA9B8" wp14:textId="77777777"/>
    <w:p xmlns:wp14="http://schemas.microsoft.com/office/word/2010/wordml" w14:paraId="136EE55D" wp14:textId="77777777"/>
    <w:p xmlns:wp14="http://schemas.microsoft.com/office/word/2010/wordml" w14:paraId="6BB28635" wp14:textId="77777777"/>
    <w:p xmlns:wp14="http://schemas.microsoft.com/office/word/2010/wordml" w14:paraId="23EC09DE" wp14:textId="77777777"/>
    <w:p xmlns:wp14="http://schemas.microsoft.com/office/word/2010/wordml" w:rsidP="48F10BB8" w14:paraId="1F39BCAF" wp14:textId="196D35E3">
      <w:pPr>
        <w:pStyle w:val="1"/>
      </w:pPr>
    </w:p>
    <w:p xmlns:wp14="http://schemas.microsoft.com/office/word/2010/wordml" w14:paraId="317B7D52" wp14:textId="77777777"/>
    <w:p xmlns:wp14="http://schemas.microsoft.com/office/word/2010/wordml" w14:paraId="24314B8A" wp14:textId="77777777"/>
    <w:p xmlns:wp14="http://schemas.microsoft.com/office/word/2010/wordml" w14:paraId="6B57D782" wp14:textId="77777777"/>
    <w:p xmlns:wp14="http://schemas.microsoft.com/office/word/2010/wordml" w14:paraId="4B7A7C2C" wp14:textId="77777777"/>
    <w:p xmlns:wp14="http://schemas.microsoft.com/office/word/2010/wordml" w14:paraId="4941398F" wp14:textId="77777777"/>
    <w:p xmlns:wp14="http://schemas.microsoft.com/office/word/2010/wordml" w14:paraId="3D2BDF42" wp14:textId="77777777"/>
    <w:p xmlns:wp14="http://schemas.microsoft.com/office/word/2010/wordml" w14:paraId="210A059F" wp14:textId="77777777"/>
    <w:p xmlns:wp14="http://schemas.microsoft.com/office/word/2010/wordml" w14:paraId="559244E9" wp14:textId="77777777"/>
    <w:p xmlns:wp14="http://schemas.microsoft.com/office/word/2010/wordml" w14:paraId="0EF7C42A" wp14:textId="77777777"/>
    <w:p xmlns:wp14="http://schemas.microsoft.com/office/word/2010/wordml" w14:paraId="5961D852" wp14:textId="77777777"/>
    <w:p xmlns:wp14="http://schemas.microsoft.com/office/word/2010/wordml" w14:paraId="7D574BDF" wp14:textId="77777777"/>
    <w:p xmlns:wp14="http://schemas.microsoft.com/office/word/2010/wordml" w14:paraId="611285D8" wp14:textId="77777777"/>
    <w:p xmlns:wp14="http://schemas.microsoft.com/office/word/2010/wordml" w14:paraId="59567E8F" wp14:textId="77777777"/>
    <w:p xmlns:wp14="http://schemas.microsoft.com/office/word/2010/wordml" w14:paraId="0AE18B5C" wp14:textId="77777777"/>
    <w:p xmlns:wp14="http://schemas.microsoft.com/office/word/2010/wordml" w14:paraId="2C935751" wp14:textId="77777777"/>
    <w:p xmlns:wp14="http://schemas.microsoft.com/office/word/2010/wordml" w14:paraId="65299A33" wp14:textId="77777777"/>
    <w:p xmlns:wp14="http://schemas.microsoft.com/office/word/2010/wordml" w14:paraId="45222A09" wp14:textId="77777777"/>
    <w:p xmlns:wp14="http://schemas.microsoft.com/office/word/2010/wordml" w14:paraId="1C45DC23" wp14:textId="77777777"/>
    <w:p xmlns:wp14="http://schemas.microsoft.com/office/word/2010/wordml" w14:paraId="6A389A20" wp14:textId="77777777"/>
    <w:p xmlns:wp14="http://schemas.microsoft.com/office/word/2010/wordml" w14:paraId="1BAEAD6A" wp14:textId="77777777"/>
    <w:p xmlns:wp14="http://schemas.microsoft.com/office/word/2010/wordml" w14:paraId="40305EAA" wp14:textId="77777777"/>
    <w:p xmlns:wp14="http://schemas.microsoft.com/office/word/2010/wordml" w14:paraId="2F2A481B" wp14:textId="77777777"/>
    <w:p xmlns:wp14="http://schemas.microsoft.com/office/word/2010/wordml" w14:paraId="1BE35100" wp14:textId="77777777"/>
    <w:p xmlns:wp14="http://schemas.microsoft.com/office/word/2010/wordml" w14:paraId="00BC651C" wp14:textId="77777777"/>
    <w:p xmlns:wp14="http://schemas.microsoft.com/office/word/2010/wordml" w14:paraId="6C6F545B" wp14:textId="77777777"/>
    <w:p xmlns:wp14="http://schemas.microsoft.com/office/word/2010/wordml" w14:paraId="5A10AB00" wp14:textId="77777777"/>
    <w:p xmlns:wp14="http://schemas.microsoft.com/office/word/2010/wordml" w14:paraId="07F06254" wp14:textId="77777777"/>
    <w:p xmlns:wp14="http://schemas.microsoft.com/office/word/2010/wordml" w14:paraId="13241DA3" wp14:textId="77777777"/>
    <w:p xmlns:wp14="http://schemas.microsoft.com/office/word/2010/wordml" w14:paraId="357B3A20" wp14:textId="77777777"/>
    <w:p xmlns:wp14="http://schemas.microsoft.com/office/word/2010/wordml" w14:paraId="0F189073" wp14:textId="77777777"/>
    <w:p xmlns:wp14="http://schemas.microsoft.com/office/word/2010/wordml" w14:paraId="04684A10" wp14:textId="77777777"/>
    <w:p xmlns:wp14="http://schemas.microsoft.com/office/word/2010/wordml" w14:paraId="54192033" wp14:textId="7777777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61BA4F5C" w:rsidP="61BA4F5C" w:rsidRDefault="61BA4F5C" w14:paraId="7E2F1EC2" w14:textId="2116D0FF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61BA4F5C" w:rsidP="61BA4F5C" w:rsidRDefault="61BA4F5C" w14:paraId="7BAD2018" w14:textId="58E29AB3">
      <w:pPr>
        <w:pStyle w:val="1"/>
        <w:rPr>
          <w:rFonts w:ascii="Times New Roman" w:hAnsi="Times New Roman" w:cs="Times New Roman"/>
          <w:sz w:val="28"/>
          <w:szCs w:val="28"/>
          <w:lang w:val="vi-VN"/>
        </w:rPr>
      </w:pPr>
    </w:p>
    <w:p w:rsidR="37BD7971" w:rsidP="61BA4F5C" w:rsidRDefault="37BD7971" w14:paraId="014352EC" w14:textId="7746E54E">
      <w:pPr>
        <w:pStyle w:val="1"/>
        <w:jc w:val="center"/>
        <w:rPr>
          <w:rFonts w:ascii="Times New Roman" w:hAnsi="Times New Roman" w:cs="Times New Roman"/>
          <w:b w:val="1"/>
          <w:bCs w:val="1"/>
          <w:sz w:val="48"/>
          <w:szCs w:val="48"/>
          <w:lang w:val="vi-VN"/>
        </w:rPr>
      </w:pPr>
      <w:r w:rsidRPr="61BA4F5C" w:rsidR="37BD7971">
        <w:rPr>
          <w:rFonts w:ascii="Times New Roman" w:hAnsi="Times New Roman" w:cs="Times New Roman"/>
          <w:b w:val="1"/>
          <w:bCs w:val="1"/>
          <w:sz w:val="48"/>
          <w:szCs w:val="48"/>
          <w:lang w:val="vi-VN"/>
        </w:rPr>
        <w:t>MỤC LỤC</w:t>
      </w:r>
    </w:p>
    <w:p w:rsidR="4CD21DE6" w:rsidP="61BA4F5C" w:rsidRDefault="4CD21DE6" w14:paraId="117B9855" w14:textId="64FC0893">
      <w:pPr>
        <w:tabs>
          <w:tab w:val="right" w:leader="dot" w:pos="9360"/>
        </w:tabs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LỜI MỞ ĐẦU </w:t>
      </w:r>
    </w:p>
    <w:p w:rsidR="4CD21DE6" w:rsidP="61BA4F5C" w:rsidRDefault="4CD21DE6" w14:paraId="35F1CEF9" w14:textId="73478C88">
      <w:pPr>
        <w:tabs>
          <w:tab w:val="right" w:leader="dot" w:pos="9360"/>
        </w:tabs>
        <w:bidi w:val="0"/>
        <w:spacing w:before="240" w:beforeAutospacing="off" w:after="240" w:afterAutospacing="off"/>
      </w:pP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CHƯƠNG 1: TỔNG QUAN VỀ ĐỀ TÀI 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1.1 Lý do chọn đề tài 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1.2 Mục tiêu nghiên cứu 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1.3 Phạm vi đề tài 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1.4 Công nghệ sử dụng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1.5 Kế hoạch thực hiện đề tài </w:t>
      </w:r>
    </w:p>
    <w:p w:rsidR="4CD21DE6" w:rsidP="61BA4F5C" w:rsidRDefault="4CD21DE6" w14:paraId="3532B5DA" w14:textId="1F74514A">
      <w:pPr>
        <w:tabs>
          <w:tab w:val="right" w:leader="dot" w:pos="9360"/>
        </w:tabs>
        <w:bidi w:val="0"/>
        <w:spacing w:before="240" w:beforeAutospacing="off" w:after="240" w:afterAutospacing="off"/>
      </w:pP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CHƯƠNG 2: PHÂN TÍCH HỆ THỐNG 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2.1 Mô tả bài toán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2.2 Các chức năng của hệ thống  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2.3 Yêu cầu chức năng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2.4 Yêu cầu phi chức năng</w:t>
      </w:r>
    </w:p>
    <w:p w:rsidR="4CD21DE6" w:rsidP="61BA4F5C" w:rsidRDefault="4CD21DE6" w14:paraId="3C1B9791" w14:textId="7DDA1ACF">
      <w:pPr>
        <w:pStyle w:val="1"/>
        <w:suppressLineNumbers w:val="0"/>
        <w:tabs>
          <w:tab w:val="right" w:leader="dot" w:pos="9360"/>
        </w:tabs>
        <w:bidi w:val="0"/>
        <w:spacing w:before="240" w:beforeAutospacing="off" w:after="24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>CHƯƠNG 3: THIẾT KẾ HỆ THỐNG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3.1 Sơ đồ </w:t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>Use</w:t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</w:t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>Case</w:t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 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3.2 Thiết kế cơ sở dữ liệu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3.3 Thiết kế bảng dữ liệ</w:t>
      </w:r>
      <w:r w:rsidRPr="61BA4F5C" w:rsidR="7EE0285D">
        <w:rPr>
          <w:rFonts w:ascii="Calibri" w:hAnsi="Calibri" w:eastAsia="Calibri" w:cs="Calibri"/>
          <w:noProof w:val="0"/>
          <w:sz w:val="32"/>
          <w:szCs w:val="32"/>
          <w:lang w:val="vi-VN"/>
        </w:rPr>
        <w:t>u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3.4 Sơ đồ ERD </w:t>
      </w:r>
    </w:p>
    <w:p w:rsidR="4CD21DE6" w:rsidP="61BA4F5C" w:rsidRDefault="4CD21DE6" w14:paraId="0EBB3B5A" w14:textId="57EB422E">
      <w:pPr>
        <w:tabs>
          <w:tab w:val="right" w:leader="dot" w:pos="9360"/>
        </w:tabs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>CHƯƠNG 4: CÀI ĐẶT VÀ TRIỂN KHA</w:t>
      </w:r>
      <w:r w:rsidRPr="61BA4F5C" w:rsidR="108F40D3">
        <w:rPr>
          <w:rFonts w:ascii="Calibri" w:hAnsi="Calibri" w:eastAsia="Calibri" w:cs="Calibri"/>
          <w:noProof w:val="0"/>
          <w:sz w:val="32"/>
          <w:szCs w:val="32"/>
          <w:lang w:val="vi-VN"/>
        </w:rPr>
        <w:t>I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4.1 Môi trường phát triển 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4.2 Kết nối cơ sở dữ liệu </w:t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>PostgreSQL</w:t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4.3 Giao diện chương trình </w:t>
      </w:r>
    </w:p>
    <w:p w:rsidR="4CD21DE6" w:rsidP="61BA4F5C" w:rsidRDefault="4CD21DE6" w14:paraId="73C12FB6" w14:textId="21061793">
      <w:pPr>
        <w:tabs>
          <w:tab w:val="right" w:leader="dot" w:pos="9360"/>
        </w:tabs>
        <w:bidi w:val="0"/>
        <w:spacing w:before="240" w:beforeAutospacing="off" w:after="240" w:afterAutospacing="off"/>
      </w:pP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CHƯƠNG 5: KẾT QUẢ VÀ ĐÁNH GIÁ 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5.1 Kết quả đạt được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5.2 Hạn chế 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5.3 Hướng phát triển </w:t>
      </w:r>
    </w:p>
    <w:p w:rsidR="4CD21DE6" w:rsidP="61BA4F5C" w:rsidRDefault="4CD21DE6" w14:paraId="45D3EA4D" w14:textId="580501FF">
      <w:pPr>
        <w:tabs>
          <w:tab w:val="right" w:leader="dot" w:pos="9360"/>
        </w:tabs>
        <w:bidi w:val="0"/>
        <w:spacing w:before="240" w:beforeAutospacing="off" w:after="240" w:afterAutospacing="off"/>
      </w:pP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KẾT LUẬN </w:t>
      </w:r>
      <w:r>
        <w:br/>
      </w:r>
      <w:r w:rsidRPr="61BA4F5C" w:rsidR="4CD21DE6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TÀI LIỆU THAM KHẢO  </w:t>
      </w:r>
    </w:p>
    <w:p w:rsidR="61BA4F5C" w:rsidP="61BA4F5C" w:rsidRDefault="61BA4F5C" w14:paraId="53C8D220" w14:textId="465DEDA7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32"/>
          <w:szCs w:val="32"/>
          <w:lang w:val="vi-VN"/>
        </w:rPr>
      </w:pPr>
    </w:p>
    <w:p w:rsidR="61BA4F5C" w:rsidP="61BA4F5C" w:rsidRDefault="61BA4F5C" w14:paraId="0901EB52" w14:textId="4E1AB1EA">
      <w:pPr>
        <w:pStyle w:val="1"/>
        <w:bidi w:val="0"/>
        <w:rPr>
          <w:lang w:val="vi-VN"/>
        </w:rPr>
      </w:pPr>
    </w:p>
    <w:p xmlns:wp14="http://schemas.microsoft.com/office/word/2010/wordml" w14:paraId="468D873B" wp14:textId="77777777">
      <w:r>
        <w:br w:type="page"/>
      </w:r>
      <w:bookmarkStart w:name="_GoBack" w:id="0"/>
      <w:bookmarkEnd w:id="0"/>
    </w:p>
    <w:p xmlns:wp14="http://schemas.microsoft.com/office/word/2010/wordml" w14:paraId="2B9448A8" wp14:textId="1DA48EDF">
      <w:pPr>
        <w:pStyle w:val="2"/>
        <w:bidi w:val="0"/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61BA4F5C" w:rsidR="61BA4F5C">
        <w:rPr>
          <w:rFonts w:ascii="Times New Roman" w:hAnsi="Times New Roman" w:cs="Times New Roman"/>
          <w:sz w:val="32"/>
          <w:szCs w:val="32"/>
          <w:lang w:val="vi-VN"/>
        </w:rPr>
        <w:t>MỞ ĐẦU</w:t>
      </w:r>
    </w:p>
    <w:p w:rsidR="70CDDFC7" w:rsidP="61BA4F5C" w:rsidRDefault="70CDDFC7" w14:paraId="21069206" w14:textId="48CC381D">
      <w:pPr>
        <w:bidi w:val="0"/>
        <w:spacing w:before="240" w:beforeAutospacing="off" w:after="240" w:afterAutospacing="off"/>
        <w:rPr>
          <w:noProof w:val="0"/>
          <w:sz w:val="32"/>
          <w:szCs w:val="32"/>
          <w:lang w:val="en-US"/>
        </w:rPr>
      </w:pPr>
      <w:r w:rsidRPr="61BA4F5C" w:rsidR="70CDDFC7">
        <w:rPr>
          <w:noProof w:val="0"/>
          <w:sz w:val="32"/>
          <w:szCs w:val="32"/>
          <w:lang w:val="en-US"/>
        </w:rPr>
        <w:t>Hiện</w:t>
      </w:r>
      <w:r w:rsidRPr="61BA4F5C" w:rsidR="70CDDFC7">
        <w:rPr>
          <w:noProof w:val="0"/>
          <w:sz w:val="32"/>
          <w:szCs w:val="32"/>
          <w:lang w:val="en-US"/>
        </w:rPr>
        <w:t xml:space="preserve"> nay, </w:t>
      </w:r>
      <w:r w:rsidRPr="61BA4F5C" w:rsidR="70CDDFC7">
        <w:rPr>
          <w:noProof w:val="0"/>
          <w:sz w:val="32"/>
          <w:szCs w:val="32"/>
          <w:lang w:val="en-US"/>
        </w:rPr>
        <w:t>công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nghệ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thông</w:t>
      </w:r>
      <w:r w:rsidRPr="61BA4F5C" w:rsidR="70CDDFC7">
        <w:rPr>
          <w:noProof w:val="0"/>
          <w:sz w:val="32"/>
          <w:szCs w:val="32"/>
          <w:lang w:val="en-US"/>
        </w:rPr>
        <w:t xml:space="preserve"> tin </w:t>
      </w:r>
      <w:r w:rsidRPr="61BA4F5C" w:rsidR="70CDDFC7">
        <w:rPr>
          <w:noProof w:val="0"/>
          <w:sz w:val="32"/>
          <w:szCs w:val="32"/>
          <w:lang w:val="en-US"/>
        </w:rPr>
        <w:t>được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ứng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dụng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rộng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rãi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trong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nhiều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lĩnh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vực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nhằm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nâng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cao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hiệu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quả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quản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lý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và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tiết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kiệm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thời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gian</w:t>
      </w:r>
      <w:r w:rsidRPr="61BA4F5C" w:rsidR="70CDDFC7">
        <w:rPr>
          <w:noProof w:val="0"/>
          <w:sz w:val="32"/>
          <w:szCs w:val="32"/>
          <w:lang w:val="en-US"/>
        </w:rPr>
        <w:t xml:space="preserve">. Trong </w:t>
      </w:r>
      <w:r w:rsidRPr="61BA4F5C" w:rsidR="70CDDFC7">
        <w:rPr>
          <w:noProof w:val="0"/>
          <w:sz w:val="32"/>
          <w:szCs w:val="32"/>
          <w:lang w:val="en-US"/>
        </w:rPr>
        <w:t>đó</w:t>
      </w:r>
      <w:r w:rsidRPr="61BA4F5C" w:rsidR="70CDDFC7">
        <w:rPr>
          <w:noProof w:val="0"/>
          <w:sz w:val="32"/>
          <w:szCs w:val="32"/>
          <w:lang w:val="en-US"/>
        </w:rPr>
        <w:t xml:space="preserve">, </w:t>
      </w:r>
      <w:r w:rsidRPr="61BA4F5C" w:rsidR="70CDDFC7">
        <w:rPr>
          <w:noProof w:val="0"/>
          <w:sz w:val="32"/>
          <w:szCs w:val="32"/>
          <w:lang w:val="en-US"/>
        </w:rPr>
        <w:t>việc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quản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lý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thư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viện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bằng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phương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pháp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thủ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công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thường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gặp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nhiều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khó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khăn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như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dễ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nhầm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lẫn</w:t>
      </w:r>
      <w:r w:rsidRPr="61BA4F5C" w:rsidR="70CDDFC7">
        <w:rPr>
          <w:noProof w:val="0"/>
          <w:sz w:val="32"/>
          <w:szCs w:val="32"/>
          <w:lang w:val="en-US"/>
        </w:rPr>
        <w:t xml:space="preserve">, </w:t>
      </w:r>
      <w:r w:rsidRPr="61BA4F5C" w:rsidR="70CDDFC7">
        <w:rPr>
          <w:noProof w:val="0"/>
          <w:sz w:val="32"/>
          <w:szCs w:val="32"/>
          <w:lang w:val="en-US"/>
        </w:rPr>
        <w:t>khó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thống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kê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và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mất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nhiều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thời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gian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khi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tìm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kiếm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thông</w:t>
      </w:r>
      <w:r w:rsidRPr="61BA4F5C" w:rsidR="70CDDFC7">
        <w:rPr>
          <w:noProof w:val="0"/>
          <w:sz w:val="32"/>
          <w:szCs w:val="32"/>
          <w:lang w:val="en-US"/>
        </w:rPr>
        <w:t xml:space="preserve"> tin.</w:t>
      </w:r>
    </w:p>
    <w:p w:rsidR="70CDDFC7" w:rsidP="61BA4F5C" w:rsidRDefault="70CDDFC7" w14:paraId="23570717" w14:textId="7D125D6E">
      <w:pPr>
        <w:bidi w:val="0"/>
        <w:spacing w:before="240" w:beforeAutospacing="off" w:after="240" w:afterAutospacing="off"/>
        <w:rPr>
          <w:noProof w:val="0"/>
          <w:sz w:val="32"/>
          <w:szCs w:val="32"/>
          <w:lang w:val="en-US"/>
        </w:rPr>
      </w:pPr>
      <w:r w:rsidRPr="61BA4F5C" w:rsidR="70CDDFC7">
        <w:rPr>
          <w:noProof w:val="0"/>
          <w:sz w:val="32"/>
          <w:szCs w:val="32"/>
          <w:lang w:val="en-US"/>
        </w:rPr>
        <w:t>Xuất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phát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từ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thực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tế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đó</w:t>
      </w:r>
      <w:r w:rsidRPr="61BA4F5C" w:rsidR="70CDDFC7">
        <w:rPr>
          <w:noProof w:val="0"/>
          <w:sz w:val="32"/>
          <w:szCs w:val="32"/>
          <w:lang w:val="en-US"/>
        </w:rPr>
        <w:t xml:space="preserve">, </w:t>
      </w:r>
      <w:r w:rsidRPr="61BA4F5C" w:rsidR="70CDDFC7">
        <w:rPr>
          <w:noProof w:val="0"/>
          <w:sz w:val="32"/>
          <w:szCs w:val="32"/>
          <w:lang w:val="en-US"/>
        </w:rPr>
        <w:t>em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chọn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đề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tài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>“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>Xây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>dựng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>ứng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>dụng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>quản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>lý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>thư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>viện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>sử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>dụng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 xml:space="preserve"> C# 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>và</w:t>
      </w:r>
      <w:r w:rsidRPr="61BA4F5C" w:rsidR="70CDDFC7">
        <w:rPr>
          <w:b w:val="1"/>
          <w:bCs w:val="1"/>
          <w:noProof w:val="0"/>
          <w:sz w:val="32"/>
          <w:szCs w:val="32"/>
          <w:lang w:val="en-US"/>
        </w:rPr>
        <w:t xml:space="preserve"> PostgreSQL”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nhằm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xây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dựng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một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chương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trình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hỗ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trợ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quản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lý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sách</w:t>
      </w:r>
      <w:r w:rsidRPr="61BA4F5C" w:rsidR="70CDDFC7">
        <w:rPr>
          <w:noProof w:val="0"/>
          <w:sz w:val="32"/>
          <w:szCs w:val="32"/>
          <w:lang w:val="en-US"/>
        </w:rPr>
        <w:t xml:space="preserve">, </w:t>
      </w:r>
      <w:r w:rsidRPr="61BA4F5C" w:rsidR="70CDDFC7">
        <w:rPr>
          <w:noProof w:val="0"/>
          <w:sz w:val="32"/>
          <w:szCs w:val="32"/>
          <w:lang w:val="en-US"/>
        </w:rPr>
        <w:t>độc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giả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và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quá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trình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mượn</w:t>
      </w:r>
      <w:r w:rsidRPr="61BA4F5C" w:rsidR="70CDDFC7">
        <w:rPr>
          <w:noProof w:val="0"/>
          <w:sz w:val="32"/>
          <w:szCs w:val="32"/>
          <w:lang w:val="en-US"/>
        </w:rPr>
        <w:t xml:space="preserve"> – </w:t>
      </w:r>
      <w:r w:rsidRPr="61BA4F5C" w:rsidR="70CDDFC7">
        <w:rPr>
          <w:noProof w:val="0"/>
          <w:sz w:val="32"/>
          <w:szCs w:val="32"/>
          <w:lang w:val="en-US"/>
        </w:rPr>
        <w:t>trả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sách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một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cách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thuận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tiện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và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chính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xác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hơn</w:t>
      </w:r>
      <w:r w:rsidRPr="61BA4F5C" w:rsidR="70CDDFC7">
        <w:rPr>
          <w:noProof w:val="0"/>
          <w:sz w:val="32"/>
          <w:szCs w:val="32"/>
          <w:lang w:val="en-US"/>
        </w:rPr>
        <w:t>.</w:t>
      </w:r>
    </w:p>
    <w:p w:rsidR="70CDDFC7" w:rsidP="61BA4F5C" w:rsidRDefault="70CDDFC7" w14:paraId="53B5627D" w14:textId="73B806EB">
      <w:pPr>
        <w:bidi w:val="0"/>
        <w:spacing w:before="240" w:beforeAutospacing="off" w:after="240" w:afterAutospacing="off"/>
        <w:rPr>
          <w:noProof w:val="0"/>
          <w:sz w:val="32"/>
          <w:szCs w:val="32"/>
          <w:lang w:val="en-US"/>
        </w:rPr>
      </w:pPr>
      <w:r w:rsidRPr="61BA4F5C" w:rsidR="70CDDFC7">
        <w:rPr>
          <w:noProof w:val="0"/>
          <w:sz w:val="32"/>
          <w:szCs w:val="32"/>
          <w:lang w:val="en-US"/>
        </w:rPr>
        <w:t xml:space="preserve">Thông qua </w:t>
      </w:r>
      <w:r w:rsidRPr="61BA4F5C" w:rsidR="70CDDFC7">
        <w:rPr>
          <w:noProof w:val="0"/>
          <w:sz w:val="32"/>
          <w:szCs w:val="32"/>
          <w:lang w:val="en-US"/>
        </w:rPr>
        <w:t>đề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tài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này</w:t>
      </w:r>
      <w:r w:rsidRPr="61BA4F5C" w:rsidR="70CDDFC7">
        <w:rPr>
          <w:noProof w:val="0"/>
          <w:sz w:val="32"/>
          <w:szCs w:val="32"/>
          <w:lang w:val="en-US"/>
        </w:rPr>
        <w:t xml:space="preserve">, </w:t>
      </w:r>
      <w:r w:rsidRPr="61BA4F5C" w:rsidR="70CDDFC7">
        <w:rPr>
          <w:noProof w:val="0"/>
          <w:sz w:val="32"/>
          <w:szCs w:val="32"/>
          <w:lang w:val="en-US"/>
        </w:rPr>
        <w:t>em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có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cơ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hội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áp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dụng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các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kiến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thức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đã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học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trong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môn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Cơ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sở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dữ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liệu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như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thiết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kế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bảng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dữ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liệu</w:t>
      </w:r>
      <w:r w:rsidRPr="61BA4F5C" w:rsidR="70CDDFC7">
        <w:rPr>
          <w:noProof w:val="0"/>
          <w:sz w:val="32"/>
          <w:szCs w:val="32"/>
          <w:lang w:val="en-US"/>
        </w:rPr>
        <w:t xml:space="preserve">, </w:t>
      </w:r>
      <w:r w:rsidRPr="61BA4F5C" w:rsidR="70CDDFC7">
        <w:rPr>
          <w:noProof w:val="0"/>
          <w:sz w:val="32"/>
          <w:szCs w:val="32"/>
          <w:lang w:val="en-US"/>
        </w:rPr>
        <w:t>xác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định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khóa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chính</w:t>
      </w:r>
      <w:r w:rsidRPr="61BA4F5C" w:rsidR="70CDDFC7">
        <w:rPr>
          <w:noProof w:val="0"/>
          <w:sz w:val="32"/>
          <w:szCs w:val="32"/>
          <w:lang w:val="en-US"/>
        </w:rPr>
        <w:t xml:space="preserve">, </w:t>
      </w:r>
      <w:r w:rsidRPr="61BA4F5C" w:rsidR="70CDDFC7">
        <w:rPr>
          <w:noProof w:val="0"/>
          <w:sz w:val="32"/>
          <w:szCs w:val="32"/>
          <w:lang w:val="en-US"/>
        </w:rPr>
        <w:t>khóa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ngoại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và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thực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hiện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các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câu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lệnh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truy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vấn</w:t>
      </w:r>
      <w:r w:rsidRPr="61BA4F5C" w:rsidR="70CDDFC7">
        <w:rPr>
          <w:noProof w:val="0"/>
          <w:sz w:val="32"/>
          <w:szCs w:val="32"/>
          <w:lang w:val="en-US"/>
        </w:rPr>
        <w:t xml:space="preserve"> SQL. </w:t>
      </w:r>
      <w:r w:rsidRPr="61BA4F5C" w:rsidR="70CDDFC7">
        <w:rPr>
          <w:noProof w:val="0"/>
          <w:sz w:val="32"/>
          <w:szCs w:val="32"/>
          <w:lang w:val="en-US"/>
        </w:rPr>
        <w:t>Đồng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thời</w:t>
      </w:r>
      <w:r w:rsidRPr="61BA4F5C" w:rsidR="70CDDFC7">
        <w:rPr>
          <w:noProof w:val="0"/>
          <w:sz w:val="32"/>
          <w:szCs w:val="32"/>
          <w:lang w:val="en-US"/>
        </w:rPr>
        <w:t xml:space="preserve">, </w:t>
      </w:r>
      <w:r w:rsidRPr="61BA4F5C" w:rsidR="70CDDFC7">
        <w:rPr>
          <w:noProof w:val="0"/>
          <w:sz w:val="32"/>
          <w:szCs w:val="32"/>
          <w:lang w:val="en-US"/>
        </w:rPr>
        <w:t>đề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tài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cũng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giúp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em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rèn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luyện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kỹ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năng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lập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trình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và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kết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nối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cơ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sở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dữ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liệu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với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ứng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dụng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thực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tế</w:t>
      </w:r>
      <w:r w:rsidRPr="61BA4F5C" w:rsidR="70CDDFC7">
        <w:rPr>
          <w:noProof w:val="0"/>
          <w:sz w:val="32"/>
          <w:szCs w:val="32"/>
          <w:lang w:val="en-US"/>
        </w:rPr>
        <w:t>.</w:t>
      </w:r>
    </w:p>
    <w:p w:rsidR="70CDDFC7" w:rsidP="61BA4F5C" w:rsidRDefault="70CDDFC7" w14:paraId="0D653DCB" w14:textId="56EBC4B6">
      <w:pPr>
        <w:bidi w:val="0"/>
        <w:spacing w:before="240" w:beforeAutospacing="off" w:after="240" w:afterAutospacing="off"/>
        <w:rPr>
          <w:noProof w:val="0"/>
          <w:sz w:val="32"/>
          <w:szCs w:val="32"/>
          <w:lang w:val="en-US"/>
        </w:rPr>
      </w:pPr>
      <w:r w:rsidRPr="61BA4F5C" w:rsidR="70CDDFC7">
        <w:rPr>
          <w:noProof w:val="0"/>
          <w:sz w:val="32"/>
          <w:szCs w:val="32"/>
          <w:lang w:val="en-US"/>
        </w:rPr>
        <w:t xml:space="preserve">Do </w:t>
      </w:r>
      <w:r w:rsidRPr="61BA4F5C" w:rsidR="70CDDFC7">
        <w:rPr>
          <w:noProof w:val="0"/>
          <w:sz w:val="32"/>
          <w:szCs w:val="32"/>
          <w:lang w:val="en-US"/>
        </w:rPr>
        <w:t>thời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gian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thực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hiện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còn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hạn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chế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và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kiến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thức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chưa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thật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sự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sâu</w:t>
      </w:r>
      <w:r w:rsidRPr="61BA4F5C" w:rsidR="70CDDFC7">
        <w:rPr>
          <w:noProof w:val="0"/>
          <w:sz w:val="32"/>
          <w:szCs w:val="32"/>
          <w:lang w:val="en-US"/>
        </w:rPr>
        <w:t xml:space="preserve">, </w:t>
      </w:r>
      <w:r w:rsidRPr="61BA4F5C" w:rsidR="70CDDFC7">
        <w:rPr>
          <w:noProof w:val="0"/>
          <w:sz w:val="32"/>
          <w:szCs w:val="32"/>
          <w:lang w:val="en-US"/>
        </w:rPr>
        <w:t>báo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cáo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chắc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chắn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vẫn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còn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thiếu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sót</w:t>
      </w:r>
      <w:r w:rsidRPr="61BA4F5C" w:rsidR="70CDDFC7">
        <w:rPr>
          <w:noProof w:val="0"/>
          <w:sz w:val="32"/>
          <w:szCs w:val="32"/>
          <w:lang w:val="en-US"/>
        </w:rPr>
        <w:t xml:space="preserve">. Em </w:t>
      </w:r>
      <w:r w:rsidRPr="61BA4F5C" w:rsidR="70CDDFC7">
        <w:rPr>
          <w:noProof w:val="0"/>
          <w:sz w:val="32"/>
          <w:szCs w:val="32"/>
          <w:lang w:val="en-US"/>
        </w:rPr>
        <w:t>rất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mong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nhận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được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sự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góp</w:t>
      </w:r>
      <w:r w:rsidRPr="61BA4F5C" w:rsidR="70CDDFC7">
        <w:rPr>
          <w:noProof w:val="0"/>
          <w:sz w:val="32"/>
          <w:szCs w:val="32"/>
          <w:lang w:val="en-US"/>
        </w:rPr>
        <w:t xml:space="preserve"> ý </w:t>
      </w:r>
      <w:r w:rsidRPr="61BA4F5C" w:rsidR="70CDDFC7">
        <w:rPr>
          <w:noProof w:val="0"/>
          <w:sz w:val="32"/>
          <w:szCs w:val="32"/>
          <w:lang w:val="en-US"/>
        </w:rPr>
        <w:t>của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giảng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viên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để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bài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làm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được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hoàn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thiện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hơn</w:t>
      </w:r>
      <w:r w:rsidRPr="61BA4F5C" w:rsidR="70CDDFC7">
        <w:rPr>
          <w:noProof w:val="0"/>
          <w:sz w:val="32"/>
          <w:szCs w:val="32"/>
          <w:lang w:val="en-US"/>
        </w:rPr>
        <w:t>.</w:t>
      </w:r>
    </w:p>
    <w:p w:rsidR="70CDDFC7" w:rsidP="61BA4F5C" w:rsidRDefault="70CDDFC7" w14:paraId="43D09D67" w14:textId="0EC58930">
      <w:pPr>
        <w:bidi w:val="0"/>
        <w:spacing w:before="240" w:beforeAutospacing="off" w:after="240" w:afterAutospacing="off"/>
        <w:rPr>
          <w:noProof w:val="0"/>
          <w:sz w:val="32"/>
          <w:szCs w:val="32"/>
          <w:lang w:val="en-US"/>
        </w:rPr>
      </w:pPr>
      <w:r w:rsidRPr="61BA4F5C" w:rsidR="70CDDFC7">
        <w:rPr>
          <w:noProof w:val="0"/>
          <w:sz w:val="32"/>
          <w:szCs w:val="32"/>
          <w:lang w:val="en-US"/>
        </w:rPr>
        <w:t xml:space="preserve">Em </w:t>
      </w:r>
      <w:r w:rsidRPr="61BA4F5C" w:rsidR="70CDDFC7">
        <w:rPr>
          <w:noProof w:val="0"/>
          <w:sz w:val="32"/>
          <w:szCs w:val="32"/>
          <w:lang w:val="en-US"/>
        </w:rPr>
        <w:t>xin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chân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thành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cảm</w:t>
      </w:r>
      <w:r w:rsidRPr="61BA4F5C" w:rsidR="70CDDFC7">
        <w:rPr>
          <w:noProof w:val="0"/>
          <w:sz w:val="32"/>
          <w:szCs w:val="32"/>
          <w:lang w:val="en-US"/>
        </w:rPr>
        <w:t xml:space="preserve"> </w:t>
      </w:r>
      <w:r w:rsidRPr="61BA4F5C" w:rsidR="70CDDFC7">
        <w:rPr>
          <w:noProof w:val="0"/>
          <w:sz w:val="32"/>
          <w:szCs w:val="32"/>
          <w:lang w:val="en-US"/>
        </w:rPr>
        <w:t>ơn</w:t>
      </w:r>
      <w:r w:rsidRPr="61BA4F5C" w:rsidR="70CDDFC7">
        <w:rPr>
          <w:noProof w:val="0"/>
          <w:sz w:val="32"/>
          <w:szCs w:val="32"/>
          <w:lang w:val="en-US"/>
        </w:rPr>
        <w:t>.</w:t>
      </w:r>
    </w:p>
    <w:p w:rsidR="61BA4F5C" w:rsidP="61BA4F5C" w:rsidRDefault="61BA4F5C" w14:paraId="48E3616B" w14:textId="6182146A">
      <w:pPr>
        <w:pStyle w:val="85"/>
        <w:keepNext w:val="0"/>
        <w:keepLines w:val="0"/>
        <w:pageBreakBefore w:val="0"/>
        <w:widowControl w:val="1"/>
        <w:suppressLineNumbers w:val="0"/>
        <w:bidi w:val="0"/>
        <w:ind w:firstLine="302" w:firstLineChars="126"/>
        <w:rPr>
          <w:sz w:val="32"/>
          <w:szCs w:val="32"/>
        </w:rPr>
      </w:pPr>
    </w:p>
    <w:p xmlns:wp14="http://schemas.microsoft.com/office/word/2010/wordml" w14:paraId="559DE1B9" wp14:textId="77777777">
      <w:pPr>
        <w:rPr>
          <w:rFonts w:hint="default"/>
          <w:lang w:val="vi-VN"/>
        </w:rPr>
      </w:pPr>
      <w:r>
        <w:br w:type="page"/>
      </w:r>
    </w:p>
    <w:p xmlns:wp14="http://schemas.microsoft.com/office/word/2010/wordml" w:rsidP="61BA4F5C" w14:paraId="3E3FB38F" wp14:textId="77777777">
      <w:pPr>
        <w:pStyle w:val="2"/>
        <w:bidi w:val="0"/>
        <w:jc w:val="center"/>
        <w:rPr>
          <w:rFonts w:ascii="Times New Roman" w:hAnsi="Times New Roman" w:cs="Times New Roman"/>
          <w:sz w:val="48"/>
          <w:szCs w:val="48"/>
          <w:lang w:val="vi-VN"/>
        </w:rPr>
      </w:pPr>
      <w:r w:rsidRPr="61BA4F5C" w:rsidR="61BA4F5C">
        <w:rPr>
          <w:rFonts w:ascii="Times New Roman" w:hAnsi="Times New Roman" w:cs="Times New Roman"/>
          <w:sz w:val="48"/>
          <w:szCs w:val="48"/>
          <w:lang w:val="vi-VN"/>
        </w:rPr>
        <w:t>CHƯƠNG 1. TỔNG QUAN</w:t>
      </w:r>
    </w:p>
    <w:p xmlns:wp14="http://schemas.microsoft.com/office/word/2010/wordml" w14:paraId="63353264" wp14:textId="77777777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xmlns:wp14="http://schemas.microsoft.com/office/word/2010/wordml" w14:paraId="0F8FD2E6" wp14:textId="77777777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:rsidR="61BA4F5C" w:rsidP="61BA4F5C" w:rsidRDefault="61BA4F5C" w14:paraId="3AD6EB2E" w14:textId="38BE9D79">
      <w:pPr>
        <w:pStyle w:val="2"/>
        <w:jc w:val="center"/>
        <w:rPr>
          <w:rFonts w:ascii="Calibri" w:hAnsi="Calibri" w:eastAsia="Calibri" w:cs="Calibri"/>
          <w:noProof w:val="0"/>
          <w:sz w:val="48"/>
          <w:szCs w:val="48"/>
          <w:lang w:val="vi-VN"/>
        </w:rPr>
      </w:pPr>
      <w:r w:rsidRPr="61BA4F5C" w:rsidR="61BA4F5C">
        <w:rPr>
          <w:rFonts w:ascii="Times New Roman" w:hAnsi="Times New Roman" w:cs="Times New Roman"/>
          <w:sz w:val="48"/>
          <w:szCs w:val="48"/>
          <w:lang w:val="vi-VN"/>
        </w:rPr>
        <w:t xml:space="preserve">CHƯƠNG 2. </w:t>
      </w:r>
      <w:r w:rsidRPr="61BA4F5C" w:rsidR="6F19FBED">
        <w:rPr>
          <w:rFonts w:ascii="Calibri" w:hAnsi="Calibri" w:eastAsia="Calibri" w:cs="Calibri"/>
          <w:noProof w:val="0"/>
          <w:sz w:val="48"/>
          <w:szCs w:val="48"/>
          <w:lang w:val="vi-VN"/>
        </w:rPr>
        <w:t>PHÂN TÍCH HỆ THỐNG</w:t>
      </w:r>
    </w:p>
    <w:p xmlns:wp14="http://schemas.microsoft.com/office/word/2010/wordml" w14:paraId="487D9A03" wp14:textId="77777777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:rsidR="61BA4F5C" w:rsidP="61BA4F5C" w:rsidRDefault="61BA4F5C" w14:paraId="78FD54D7" w14:textId="5A31987D">
      <w:pPr>
        <w:pStyle w:val="2"/>
        <w:jc w:val="center"/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vi-VN"/>
        </w:rPr>
      </w:pPr>
      <w:r w:rsidRPr="61BA4F5C" w:rsidR="61BA4F5C">
        <w:rPr>
          <w:rFonts w:ascii="Times New Roman" w:hAnsi="Times New Roman" w:cs="Times New Roman"/>
          <w:b w:val="1"/>
          <w:bCs w:val="1"/>
          <w:sz w:val="48"/>
          <w:szCs w:val="48"/>
          <w:lang w:val="vi-VN"/>
        </w:rPr>
        <w:t xml:space="preserve">CHƯƠNG 3. </w:t>
      </w:r>
      <w:r w:rsidRPr="61BA4F5C" w:rsidR="0A0A8EB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vi-VN"/>
        </w:rPr>
        <w:t>THIẾT KẾ HỆ THỐNG</w:t>
      </w:r>
    </w:p>
    <w:p w:rsidR="0A0A8EBC" w:rsidP="61BA4F5C" w:rsidRDefault="0A0A8EBC" w14:paraId="642C2DCF" w14:textId="068BD30F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vi-VN"/>
        </w:rPr>
      </w:pPr>
      <w:r w:rsidRPr="61BA4F5C" w:rsidR="0A0A8EBC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vi-VN"/>
        </w:rPr>
        <w:t xml:space="preserve">3.1 Sơ đồ </w:t>
      </w:r>
      <w:r w:rsidRPr="61BA4F5C" w:rsidR="0A0A8EBC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vi-VN"/>
        </w:rPr>
        <w:t>Use</w:t>
      </w:r>
      <w:r w:rsidRPr="61BA4F5C" w:rsidR="0A0A8EBC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vi-VN"/>
        </w:rPr>
        <w:t xml:space="preserve"> </w:t>
      </w:r>
      <w:r w:rsidRPr="61BA4F5C" w:rsidR="0A0A8EBC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vi-VN"/>
        </w:rPr>
        <w:t>Case</w:t>
      </w:r>
      <w:r w:rsidRPr="61BA4F5C" w:rsidR="0A0A8EBC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vi-VN"/>
        </w:rPr>
        <w:t xml:space="preserve"> </w:t>
      </w:r>
      <w:r w:rsidRPr="61BA4F5C" w:rsidR="0A0A8EBC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vi-VN"/>
        </w:rPr>
        <w:t xml:space="preserve"> </w:t>
      </w:r>
    </w:p>
    <w:p w:rsidR="61BA4F5C" w:rsidP="61BA4F5C" w:rsidRDefault="61BA4F5C" w14:paraId="1A54B7E3" w14:textId="241AEF17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7938D80E" w14:textId="08410BAF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2113D5BF" w14:textId="2C9AC71C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41FC95DF" w14:textId="4E6E8E5D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54E76214" w14:textId="344FC11D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1AC5487B" w14:textId="027417B7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29E1E1F0" w14:textId="73B53738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1C3B3852" w14:textId="5A7FA802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4134BE62" w14:textId="0286C1CB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635205A1" w14:textId="5AE34751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495B6437" w14:textId="2CC36A15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51681994" w14:textId="1B06411D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7DA79A9E" w14:textId="5F3888C1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74B4D061" w14:textId="6E21BEBF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38CB4B75" w14:textId="039D12CB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76F0CFFA" w14:textId="46D8328E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2040D13D" w14:textId="115E2ADE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45205B90" w14:textId="4BAC1201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26AE3C9A" w14:textId="76B876BF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159A4939" w14:textId="7BF0EE8F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334928C7" w14:textId="515D1279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474E25E0" w14:textId="762C48FB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1D9BCC25" w14:textId="487C3F50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5FE6652C" w14:textId="4282553D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2A8775E7" w14:textId="1D03F93D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4B8FCD09" w14:textId="3A2FE4DA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0C444C77" w14:textId="031A87DA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61BA4F5C" w:rsidP="61BA4F5C" w:rsidRDefault="61BA4F5C" w14:paraId="6F49323C" w14:textId="18A97602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</w:p>
    <w:p w:rsidR="0A0A8EBC" w:rsidP="61BA4F5C" w:rsidRDefault="0A0A8EBC" w14:paraId="7FD4894A" w14:textId="6E942DBD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vi-VN"/>
        </w:rPr>
      </w:pPr>
      <w:r w:rsidRPr="61BA4F5C" w:rsidR="0A0A8EBC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vi-VN"/>
        </w:rPr>
        <w:t>3.2 Thiết kế cơ sở dữ liệu</w:t>
      </w:r>
    </w:p>
    <w:p w:rsidR="1668F2FA" w:rsidP="61BA4F5C" w:rsidRDefault="1668F2FA" w14:paraId="38529929" w14:textId="62A6A012">
      <w:pPr>
        <w:bidi w:val="0"/>
        <w:spacing w:before="240" w:beforeAutospacing="off" w:after="240" w:afterAutospacing="off"/>
        <w:jc w:val="left"/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Hệ thống quản lý thư viện sử dụng hệ quản trị cơ sở dữ liệu </w:t>
      </w: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>PostgreSQL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. CSDL được thiết kế theo mô hình quan hệ nhằm đảm bảo tính toàn vẹn dữ liệu, giảm dư thừa và hỗ trợ truy vấn nhanh cho các chức năng: quản lý sách, quản lý bạn đọc, mượn – trả, gia hạn và tính tiền phạt.</w:t>
      </w:r>
    </w:p>
    <w:p w:rsidR="1668F2FA" w:rsidP="61BA4F5C" w:rsidRDefault="1668F2FA" w14:paraId="43210ABB" w14:textId="5E17E7B2">
      <w:pPr>
        <w:pStyle w:val="4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vi-VN"/>
        </w:rPr>
        <w:t>3.2.1 Các thực thể chính</w:t>
      </w:r>
    </w:p>
    <w:p w:rsidR="1668F2FA" w:rsidP="61BA4F5C" w:rsidRDefault="1668F2FA" w14:paraId="4C71F284" w14:textId="685F0362">
      <w:pPr>
        <w:bidi w:val="0"/>
        <w:spacing w:before="240" w:beforeAutospacing="off" w:after="240" w:afterAutospacing="off"/>
        <w:jc w:val="left"/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CSDL bao gồm các nhóm thực thể chính như sau:</w:t>
      </w:r>
    </w:p>
    <w:p w:rsidR="1668F2FA" w:rsidP="61BA4F5C" w:rsidRDefault="1668F2FA" w14:paraId="3CB22D67" w14:textId="1BC8177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>Tài khoản người dùng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: quản lý đăng nhập/đăng ký và phân quyền (quản trị/nhân viên).</w:t>
      </w:r>
    </w:p>
    <w:p w:rsidR="1668F2FA" w:rsidP="61BA4F5C" w:rsidRDefault="1668F2FA" w14:paraId="133A66DC" w14:textId="66C8D9C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>Danh mục – Sách – Bản sao sách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: quản lý thông tin đầu sách và các bản sao để phục vụ mượn/trả.</w:t>
      </w:r>
    </w:p>
    <w:p w:rsidR="1668F2FA" w:rsidP="61BA4F5C" w:rsidRDefault="1668F2FA" w14:paraId="1BA3D3BC" w14:textId="5C399F7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>Bạn đọc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: lưu thông tin người mượn và trạng thái thẻ.</w:t>
      </w:r>
    </w:p>
    <w:p w:rsidR="1668F2FA" w:rsidP="61BA4F5C" w:rsidRDefault="1668F2FA" w14:paraId="48502713" w14:textId="3454A73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>Phiếu mượn – Chi tiết mượn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: quản lý nghiệp vụ mượn/trả theo từng phiếu và từng bản sao sách.</w:t>
      </w:r>
    </w:p>
    <w:p w:rsidR="1668F2FA" w:rsidP="61BA4F5C" w:rsidRDefault="1668F2FA" w14:paraId="0EFD719E" w14:textId="1F89B9A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>Tiền phạt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: quản lý phạt trễ hạn theo từng bản sao thuộc một phiếu mượn.</w:t>
      </w:r>
    </w:p>
    <w:p w:rsidR="1668F2FA" w:rsidP="61BA4F5C" w:rsidRDefault="1668F2FA" w14:paraId="5EFA6030" w14:textId="41F21E16">
      <w:pPr>
        <w:pStyle w:val="4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vi-VN"/>
        </w:rPr>
        <w:t>3.2.2 Danh sách bảng và mô tả</w:t>
      </w:r>
    </w:p>
    <w:p w:rsidR="1668F2FA" w:rsidP="61BA4F5C" w:rsidRDefault="1668F2FA" w14:paraId="0929641C" w14:textId="7470D22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 xml:space="preserve">Bảng </w:t>
      </w:r>
      <w:r w:rsidRPr="61BA4F5C" w:rsidR="1668F2FA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vi-VN"/>
        </w:rPr>
        <w:t>tai_khoan_nguoi_dung</w:t>
      </w:r>
      <w:r>
        <w:br/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Lưu thông tin tài khoản đăng nhập hệ thống.</w:t>
      </w:r>
    </w:p>
    <w:p w:rsidR="1668F2FA" w:rsidP="61BA4F5C" w:rsidRDefault="1668F2FA" w14:paraId="2AA5FBA9" w14:textId="57ABA4B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Khóa chính: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user_id</w:t>
      </w:r>
    </w:p>
    <w:p w:rsidR="1668F2FA" w:rsidP="61BA4F5C" w:rsidRDefault="1668F2FA" w14:paraId="58E7CA6E" w14:textId="0B8B28B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Ràng buộc: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ten_dang_nhap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duy nhất, không phân biệt hoa/thường (citext)</w:t>
      </w:r>
    </w:p>
    <w:p w:rsidR="1668F2FA" w:rsidP="61BA4F5C" w:rsidRDefault="1668F2FA" w14:paraId="2DE43B78" w14:textId="517CEA7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Thuộc tính chính: tên đăng nhập, mật khẩu đã băm, vai trò, trạng thái hoạt động, thời gian tạo</w:t>
      </w:r>
    </w:p>
    <w:p w:rsidR="1668F2FA" w:rsidP="61BA4F5C" w:rsidRDefault="1668F2FA" w14:paraId="230D1A12" w14:textId="344B441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 xml:space="preserve">Bảng </w:t>
      </w:r>
      <w:r w:rsidRPr="61BA4F5C" w:rsidR="1668F2FA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vi-VN"/>
        </w:rPr>
        <w:t>danh_muc</w:t>
      </w:r>
      <w:r>
        <w:br/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Lưu các danh mục sách.</w:t>
      </w:r>
    </w:p>
    <w:p w:rsidR="1668F2FA" w:rsidP="61BA4F5C" w:rsidRDefault="1668F2FA" w14:paraId="6A6D6A7B" w14:textId="3B2BE0B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Khóa chính: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danh_muc_id</w:t>
      </w:r>
    </w:p>
    <w:p w:rsidR="1668F2FA" w:rsidP="61BA4F5C" w:rsidRDefault="1668F2FA" w14:paraId="13997485" w14:textId="3B1152D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Ràng buộc: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ten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duy nhất</w:t>
      </w:r>
    </w:p>
    <w:p w:rsidR="1668F2FA" w:rsidP="61BA4F5C" w:rsidRDefault="1668F2FA" w14:paraId="0E280F7F" w14:textId="2916D08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 xml:space="preserve">Bảng </w:t>
      </w:r>
      <w:r w:rsidRPr="61BA4F5C" w:rsidR="1668F2FA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vi-VN"/>
        </w:rPr>
        <w:t>sach</w:t>
      </w:r>
      <w:r>
        <w:br/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Lưu thông tin đầu sách (không theo số lượng bản sao).</w:t>
      </w:r>
    </w:p>
    <w:p w:rsidR="1668F2FA" w:rsidP="61BA4F5C" w:rsidRDefault="1668F2FA" w14:paraId="5DC94C66" w14:textId="5BEB41C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Khóa chính: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sach_id</w:t>
      </w:r>
    </w:p>
    <w:p w:rsidR="1668F2FA" w:rsidP="61BA4F5C" w:rsidRDefault="1668F2FA" w14:paraId="223A08AA" w14:textId="53DC413F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Khóa ngoại: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danh_muc_id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tham chiếu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danh_muc</w:t>
      </w:r>
    </w:p>
    <w:p w:rsidR="1668F2FA" w:rsidP="61BA4F5C" w:rsidRDefault="1668F2FA" w14:paraId="00B00F24" w14:textId="6AFCAAA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Ràng buộc: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isbn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duy nhất (có thể NULL)</w:t>
      </w:r>
    </w:p>
    <w:p w:rsidR="1668F2FA" w:rsidP="61BA4F5C" w:rsidRDefault="1668F2FA" w14:paraId="1BB89425" w14:textId="7536B8AE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Thuộc tính chính: tiêu đề, tác giả, nhà xuất bản, ISBN, danh mục, thời gian tạo</w:t>
      </w:r>
    </w:p>
    <w:p w:rsidR="1668F2FA" w:rsidP="61BA4F5C" w:rsidRDefault="1668F2FA" w14:paraId="5C1DF6D4" w14:textId="2F95E8FD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 xml:space="preserve">Bảng </w:t>
      </w:r>
      <w:r w:rsidRPr="61BA4F5C" w:rsidR="1668F2FA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vi-VN"/>
        </w:rPr>
        <w:t>ban_sao_sach</w:t>
      </w:r>
      <w:r>
        <w:br/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Lưu thông tin từng bản sao của một đầu sách (phục vụ mượn/trả).</w:t>
      </w:r>
    </w:p>
    <w:p w:rsidR="1668F2FA" w:rsidP="61BA4F5C" w:rsidRDefault="1668F2FA" w14:paraId="0FAFCF65" w14:textId="18BBB764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Khóa chính: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ban_sao_id</w:t>
      </w:r>
    </w:p>
    <w:p w:rsidR="1668F2FA" w:rsidP="61BA4F5C" w:rsidRDefault="1668F2FA" w14:paraId="4D7580E7" w14:textId="3F4A2A7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Khóa ngoại: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sach_id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tham chiếu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sach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(xóa sách thì xóa bản sao: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ON DELETE CASCADE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)</w:t>
      </w:r>
    </w:p>
    <w:p w:rsidR="1668F2FA" w:rsidP="61BA4F5C" w:rsidRDefault="1668F2FA" w14:paraId="401DD194" w14:textId="177EE15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Ràng buộc: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ma_ban_sao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duy nhất</w:t>
      </w:r>
    </w:p>
    <w:p w:rsidR="1668F2FA" w:rsidP="61BA4F5C" w:rsidRDefault="1668F2FA" w14:paraId="1FC7B3B4" w14:textId="5CD0462A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Trạng thái: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SAN_SANG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,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DANG_MUON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,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MAT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,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HU_HONG</w:t>
      </w:r>
    </w:p>
    <w:p w:rsidR="1668F2FA" w:rsidP="61BA4F5C" w:rsidRDefault="1668F2FA" w14:paraId="274D469B" w14:textId="3102B2C4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 xml:space="preserve">Bảng </w:t>
      </w:r>
      <w:r w:rsidRPr="61BA4F5C" w:rsidR="1668F2FA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vi-VN"/>
        </w:rPr>
        <w:t>ban_doc</w:t>
      </w:r>
      <w:r>
        <w:br/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Lưu thông tin bạn đọc.</w:t>
      </w:r>
    </w:p>
    <w:p w:rsidR="1668F2FA" w:rsidP="61BA4F5C" w:rsidRDefault="1668F2FA" w14:paraId="12EA2833" w14:textId="50386ABC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Khóa chính: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ban_doc_id</w:t>
      </w:r>
    </w:p>
    <w:p w:rsidR="1668F2FA" w:rsidP="61BA4F5C" w:rsidRDefault="1668F2FA" w14:paraId="7D91A708" w14:textId="38CDBEE4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Ràng buộc: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email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duy nhất (có thể NULL)</w:t>
      </w:r>
    </w:p>
    <w:p w:rsidR="1668F2FA" w:rsidP="61BA4F5C" w:rsidRDefault="1668F2FA" w14:paraId="25711FBE" w14:textId="1DE780D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Thuộc tính chính: họ tên, loại bạn đọc, email, sđt, hạn thẻ, trạng thái hoạt động</w:t>
      </w:r>
    </w:p>
    <w:p w:rsidR="1668F2FA" w:rsidP="61BA4F5C" w:rsidRDefault="1668F2FA" w14:paraId="61A504D3" w14:textId="7EB6BBE9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 xml:space="preserve">Bảng </w:t>
      </w:r>
      <w:r w:rsidRPr="61BA4F5C" w:rsidR="1668F2FA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vi-VN"/>
        </w:rPr>
        <w:t>phieu_muon</w:t>
      </w:r>
      <w:r>
        <w:br/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Lưu thông tin một lần mượn của bạn đọc.</w:t>
      </w:r>
    </w:p>
    <w:p w:rsidR="1668F2FA" w:rsidP="61BA4F5C" w:rsidRDefault="1668F2FA" w14:paraId="507ACADD" w14:textId="0BE48E24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Khóa chính: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phieu_muon_id</w:t>
      </w:r>
    </w:p>
    <w:p w:rsidR="1668F2FA" w:rsidP="61BA4F5C" w:rsidRDefault="1668F2FA" w14:paraId="61396F1F" w14:textId="07FF1BD1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Khóa ngoại:</w:t>
      </w:r>
    </w:p>
    <w:p w:rsidR="1668F2FA" w:rsidP="61BA4F5C" w:rsidRDefault="1668F2FA" w14:paraId="77E76A93" w14:textId="618BAC9B">
      <w:pPr>
        <w:pStyle w:val="ListParagraph"/>
        <w:numPr>
          <w:ilvl w:val="1"/>
          <w:numId w:val="24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ban_doc_id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tham chiếu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ban_doc</w:t>
      </w:r>
    </w:p>
    <w:p w:rsidR="1668F2FA" w:rsidP="61BA4F5C" w:rsidRDefault="1668F2FA" w14:paraId="4DC68337" w14:textId="13D92739">
      <w:pPr>
        <w:pStyle w:val="ListParagraph"/>
        <w:numPr>
          <w:ilvl w:val="1"/>
          <w:numId w:val="24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tao_boi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tham chiếu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tai_khoan_nguoi_dung</w:t>
      </w:r>
    </w:p>
    <w:p w:rsidR="1668F2FA" w:rsidP="61BA4F5C" w:rsidRDefault="1668F2FA" w14:paraId="5DAB3CC4" w14:textId="5C1F643D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Ràng buộc:</w:t>
      </w:r>
    </w:p>
    <w:p w:rsidR="1668F2FA" w:rsidP="61BA4F5C" w:rsidRDefault="1668F2FA" w14:paraId="14E222EC" w14:textId="645A87ED">
      <w:pPr>
        <w:pStyle w:val="ListParagraph"/>
        <w:numPr>
          <w:ilvl w:val="1"/>
          <w:numId w:val="24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ngay_hen_tra &gt;= ngay_muon</w:t>
      </w:r>
    </w:p>
    <w:p w:rsidR="1668F2FA" w:rsidP="61BA4F5C" w:rsidRDefault="1668F2FA" w14:paraId="3DB8F419" w14:textId="5A9299FA">
      <w:pPr>
        <w:pStyle w:val="ListParagraph"/>
        <w:numPr>
          <w:ilvl w:val="1"/>
          <w:numId w:val="24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trạng thái: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DANG_MUON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,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DA_DONG</w:t>
      </w:r>
    </w:p>
    <w:p w:rsidR="1668F2FA" w:rsidP="61BA4F5C" w:rsidRDefault="1668F2FA" w14:paraId="1B53C692" w14:textId="0861AC73">
      <w:pPr>
        <w:pStyle w:val="ListParagraph"/>
        <w:numPr>
          <w:ilvl w:val="1"/>
          <w:numId w:val="2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số lần gia hạn không âm</w:t>
      </w:r>
    </w:p>
    <w:p w:rsidR="1668F2FA" w:rsidP="61BA4F5C" w:rsidRDefault="1668F2FA" w14:paraId="011C3D03" w14:textId="5D286E87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 xml:space="preserve">Bảng </w:t>
      </w:r>
      <w:r w:rsidRPr="61BA4F5C" w:rsidR="1668F2FA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vi-VN"/>
        </w:rPr>
        <w:t>chi_tiet_muon</w:t>
      </w:r>
      <w:r>
        <w:br/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Lưu chi tiết các bản sao được mượn theo phiếu mượn.</w:t>
      </w:r>
    </w:p>
    <w:p w:rsidR="1668F2FA" w:rsidP="61BA4F5C" w:rsidRDefault="1668F2FA" w14:paraId="1D900A3C" w14:textId="1616C9AF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Khóa chính: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chi_tiet_muon_id</w:t>
      </w:r>
    </w:p>
    <w:p w:rsidR="1668F2FA" w:rsidP="61BA4F5C" w:rsidRDefault="1668F2FA" w14:paraId="13F6FCC9" w14:textId="0B9082ED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Khóa ngoại:</w:t>
      </w:r>
    </w:p>
    <w:p w:rsidR="1668F2FA" w:rsidP="61BA4F5C" w:rsidRDefault="1668F2FA" w14:paraId="20360FEC" w14:textId="1EC8137D">
      <w:pPr>
        <w:pStyle w:val="ListParagraph"/>
        <w:numPr>
          <w:ilvl w:val="1"/>
          <w:numId w:val="2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phieu_muon_id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tham chiếu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phieu_muon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(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ON DELETE CASCADE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)</w:t>
      </w:r>
    </w:p>
    <w:p w:rsidR="1668F2FA" w:rsidP="61BA4F5C" w:rsidRDefault="1668F2FA" w14:paraId="44177DA7" w14:textId="3BDCE226">
      <w:pPr>
        <w:pStyle w:val="ListParagraph"/>
        <w:numPr>
          <w:ilvl w:val="1"/>
          <w:numId w:val="26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ban_sao_id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tham chiếu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ban_sao_sach</w:t>
      </w:r>
    </w:p>
    <w:p w:rsidR="1668F2FA" w:rsidP="61BA4F5C" w:rsidRDefault="1668F2FA" w14:paraId="3E935DF2" w14:textId="2856F3BC">
      <w:pPr>
        <w:pStyle w:val="ListParagraph"/>
        <w:numPr>
          <w:ilvl w:val="1"/>
          <w:numId w:val="26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tra_boi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tham chiếu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tai_khoan_nguoi_dung</w:t>
      </w:r>
    </w:p>
    <w:p w:rsidR="1668F2FA" w:rsidP="61BA4F5C" w:rsidRDefault="1668F2FA" w14:paraId="1A003C7F" w14:textId="19B67AF4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Thuộc tính chính: thời gian mượn, thời gian trả (NULL nếu chưa trả)</w:t>
      </w:r>
    </w:p>
    <w:p w:rsidR="1668F2FA" w:rsidP="61BA4F5C" w:rsidRDefault="1668F2FA" w14:paraId="197973F3" w14:textId="3874F5FB">
      <w:pPr>
        <w:bidi w:val="0"/>
        <w:spacing w:before="240" w:beforeAutospacing="off" w:after="240" w:afterAutospacing="off"/>
        <w:jc w:val="left"/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Để cho phép mượn lại cùng một bản sao sau khi trả, bảng không đặt UNIQUE trực tiếp trên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ban_sao_id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. Thay vào đó sử dụng </w:t>
      </w: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>unique index có điều kiện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để đảm bảo một bản sao chỉ có tối đa một lượt “đang mượn” tại cùng thời điểm (khi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thoi_gian_tra IS NULL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).</w:t>
      </w:r>
    </w:p>
    <w:p w:rsidR="1668F2FA" w:rsidP="61BA4F5C" w:rsidRDefault="1668F2FA" w14:paraId="502F2C7F" w14:textId="770DA9BC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 xml:space="preserve">Bảng </w:t>
      </w:r>
      <w:r w:rsidRPr="61BA4F5C" w:rsidR="1668F2FA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vi-VN"/>
        </w:rPr>
        <w:t>tien_phat</w:t>
      </w:r>
      <w:r>
        <w:br/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Lưu thông tin tiền phạt trễ hạn theo từng bản sao trong một phiếu mượn.</w:t>
      </w:r>
    </w:p>
    <w:p w:rsidR="1668F2FA" w:rsidP="61BA4F5C" w:rsidRDefault="1668F2FA" w14:paraId="40EDE476" w14:textId="2C8F1D28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Khóa chính: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tien_phat_id</w:t>
      </w:r>
    </w:p>
    <w:p w:rsidR="1668F2FA" w:rsidP="61BA4F5C" w:rsidRDefault="1668F2FA" w14:paraId="64AC11EB" w14:textId="327502BC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Khóa ngoại:</w:t>
      </w:r>
    </w:p>
    <w:p w:rsidR="1668F2FA" w:rsidP="61BA4F5C" w:rsidRDefault="1668F2FA" w14:paraId="51A9F323" w14:textId="1BD850DC">
      <w:pPr>
        <w:pStyle w:val="ListParagraph"/>
        <w:numPr>
          <w:ilvl w:val="1"/>
          <w:numId w:val="28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phieu_muon_id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tham chiếu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phieu_muon</w:t>
      </w:r>
    </w:p>
    <w:p w:rsidR="1668F2FA" w:rsidP="61BA4F5C" w:rsidRDefault="1668F2FA" w14:paraId="5428A412" w14:textId="61F07060">
      <w:pPr>
        <w:pStyle w:val="ListParagraph"/>
        <w:numPr>
          <w:ilvl w:val="1"/>
          <w:numId w:val="28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ban_sao_id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tham chiếu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ban_sao_sach</w:t>
      </w:r>
    </w:p>
    <w:p w:rsidR="1668F2FA" w:rsidP="61BA4F5C" w:rsidRDefault="1668F2FA" w14:paraId="3E8DC028" w14:textId="0144E140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Ràng buộc:</w:t>
      </w:r>
    </w:p>
    <w:p w:rsidR="1668F2FA" w:rsidP="61BA4F5C" w:rsidRDefault="1668F2FA" w14:paraId="4EFC19A4" w14:textId="0D57603C">
      <w:pPr>
        <w:pStyle w:val="ListParagraph"/>
        <w:numPr>
          <w:ilvl w:val="1"/>
          <w:numId w:val="28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so_ngay_tre &gt;= 0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,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so_tien &gt;= 0</w:t>
      </w:r>
    </w:p>
    <w:p w:rsidR="1668F2FA" w:rsidP="61BA4F5C" w:rsidRDefault="1668F2FA" w14:paraId="6431A3AC" w14:textId="2C8E20EF">
      <w:pPr>
        <w:pStyle w:val="ListParagraph"/>
        <w:numPr>
          <w:ilvl w:val="1"/>
          <w:numId w:val="2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duy nhất theo cặp </w:t>
      </w: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(phieu_muon_id, ban_sao_id)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để tránh trùng dữ liệu</w:t>
      </w:r>
    </w:p>
    <w:p w:rsidR="1668F2FA" w:rsidP="61BA4F5C" w:rsidRDefault="1668F2FA" w14:paraId="09E339F1" w14:textId="539C7C0F">
      <w:pPr>
        <w:pStyle w:val="4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vi-VN"/>
        </w:rPr>
        <w:t>3.2.3 Quan hệ giữa các bảng</w:t>
      </w:r>
    </w:p>
    <w:p w:rsidR="1668F2FA" w:rsidP="61BA4F5C" w:rsidRDefault="1668F2FA" w14:paraId="29CE43A6" w14:textId="51D1E2EA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danh_muc (1) — (n) sach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: một danh mục có nhiều sách</w:t>
      </w:r>
    </w:p>
    <w:p w:rsidR="1668F2FA" w:rsidP="61BA4F5C" w:rsidRDefault="1668F2FA" w14:paraId="1E481BA0" w14:textId="11A37CD0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sach (1) — (n) ban_sao_sach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: một đầu sách có nhiều bản sao</w:t>
      </w:r>
    </w:p>
    <w:p w:rsidR="1668F2FA" w:rsidP="61BA4F5C" w:rsidRDefault="1668F2FA" w14:paraId="1D042643" w14:textId="1C7DD119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ban_doc (1) — (n) phieu_muon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: một bạn đọc có thể có nhiều phiếu mượn</w:t>
      </w:r>
    </w:p>
    <w:p w:rsidR="1668F2FA" w:rsidP="61BA4F5C" w:rsidRDefault="1668F2FA" w14:paraId="630B7886" w14:textId="51050201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phieu_muon (1) — (n) chi_tiet_muon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: một phiếu mượn gồm nhiều bản sao</w:t>
      </w:r>
    </w:p>
    <w:p w:rsidR="1668F2FA" w:rsidP="61BA4F5C" w:rsidRDefault="1668F2FA" w14:paraId="765E471C" w14:textId="20DACBD7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ban_sao_sach (1) — (n) chi_tiet_muon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: một bản sao có thể được mượn nhiều lần theo thời gian (nhưng chỉ một lượt “đang mượn” tại một thời điểm)</w:t>
      </w:r>
    </w:p>
    <w:p w:rsidR="1668F2FA" w:rsidP="61BA4F5C" w:rsidRDefault="1668F2FA" w14:paraId="320C84F9" w14:textId="016DFBC2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onsolas" w:hAnsi="Consolas" w:eastAsia="Consolas" w:cs="Consolas"/>
          <w:noProof w:val="0"/>
          <w:sz w:val="32"/>
          <w:szCs w:val="32"/>
          <w:lang w:val="vi-VN"/>
        </w:rPr>
        <w:t>phieu_muon (1) — (n) tien_phat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: một phiếu mượn có thể phát sinh nhiều tiền phạt theo từng bản sao</w:t>
      </w:r>
    </w:p>
    <w:p w:rsidR="1668F2FA" w:rsidP="61BA4F5C" w:rsidRDefault="1668F2FA" w14:paraId="0A465078" w14:textId="762D531F">
      <w:pPr>
        <w:pStyle w:val="4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vi-VN"/>
        </w:rPr>
        <w:t>3.2.4 Ràng buộc và đảm bảo toàn vẹn dữ liệu</w:t>
      </w:r>
    </w:p>
    <w:p w:rsidR="1668F2FA" w:rsidP="61BA4F5C" w:rsidRDefault="1668F2FA" w14:paraId="0CBBE909" w14:textId="2F63C072">
      <w:pPr>
        <w:bidi w:val="0"/>
        <w:spacing w:before="240" w:beforeAutospacing="off" w:after="240" w:afterAutospacing="off"/>
        <w:jc w:val="left"/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Để đảm bảo dữ liệu đúng theo nghiệp vụ, hệ thống sử dụng các cơ chế:</w:t>
      </w:r>
    </w:p>
    <w:p w:rsidR="1668F2FA" w:rsidP="61BA4F5C" w:rsidRDefault="1668F2FA" w14:paraId="04E97032" w14:textId="25723038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>PK/FK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để đảm bảo liên kết dữ liệu hợp lệ giữa các bảng</w:t>
      </w:r>
    </w:p>
    <w:p w:rsidR="1668F2FA" w:rsidP="61BA4F5C" w:rsidRDefault="1668F2FA" w14:paraId="6E8C81BC" w14:textId="1E6C4C1A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>CHECK constraint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để kiểm soát giá trị hợp lệ (vai trò, trạng thái, số lần gia hạn, ngày hẹn trả…)</w:t>
      </w:r>
    </w:p>
    <w:p w:rsidR="1668F2FA" w:rsidP="61BA4F5C" w:rsidRDefault="1668F2FA" w14:paraId="69BBA691" w14:textId="2974B1EF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>Index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cho các cột tìm kiếm thường xuyên như tiêu đề, tác giả, ISBN, mã bản sao, trạng thái</w:t>
      </w:r>
    </w:p>
    <w:p w:rsidR="1668F2FA" w:rsidP="61BA4F5C" w:rsidRDefault="1668F2FA" w14:paraId="438C2D87" w14:textId="35CEA7D7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>Trigger/Procedure</w:t>
      </w: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 xml:space="preserve"> để tự động:</w:t>
      </w:r>
    </w:p>
    <w:p w:rsidR="1668F2FA" w:rsidP="61BA4F5C" w:rsidRDefault="1668F2FA" w14:paraId="5A435E4D" w14:textId="68D47D4A">
      <w:pPr>
        <w:pStyle w:val="ListParagraph"/>
        <w:numPr>
          <w:ilvl w:val="1"/>
          <w:numId w:val="3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chuyển trạng thái bản sao khi mượn/trả</w:t>
      </w:r>
    </w:p>
    <w:p w:rsidR="1668F2FA" w:rsidP="61BA4F5C" w:rsidRDefault="1668F2FA" w14:paraId="2A83763B" w14:textId="4E54E0DD">
      <w:pPr>
        <w:pStyle w:val="ListParagraph"/>
        <w:numPr>
          <w:ilvl w:val="1"/>
          <w:numId w:val="3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giới hạn mỗi phiếu tối đa 5 cuốn</w:t>
      </w:r>
    </w:p>
    <w:p w:rsidR="1668F2FA" w:rsidP="61BA4F5C" w:rsidRDefault="1668F2FA" w14:paraId="7E63F15A" w14:textId="63E89B17">
      <w:pPr>
        <w:pStyle w:val="ListParagraph"/>
        <w:numPr>
          <w:ilvl w:val="1"/>
          <w:numId w:val="3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tính tiền phạt khi trả trễ hạn (2000/ngày)</w:t>
      </w:r>
    </w:p>
    <w:p w:rsidR="1668F2FA" w:rsidP="61BA4F5C" w:rsidRDefault="1668F2FA" w14:paraId="24EC097A" w14:textId="420448AA">
      <w:pPr>
        <w:pStyle w:val="ListParagraph"/>
        <w:numPr>
          <w:ilvl w:val="1"/>
          <w:numId w:val="3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  <w:r w:rsidRPr="61BA4F5C" w:rsidR="1668F2FA">
        <w:rPr>
          <w:rFonts w:ascii="Calibri" w:hAnsi="Calibri" w:eastAsia="Calibri" w:cs="Calibri"/>
          <w:noProof w:val="0"/>
          <w:sz w:val="32"/>
          <w:szCs w:val="32"/>
          <w:lang w:val="vi-VN"/>
        </w:rPr>
        <w:t>đóng phiếu khi đã trả hết các bản sao</w:t>
      </w:r>
    </w:p>
    <w:p w:rsidR="61BA4F5C" w:rsidP="61BA4F5C" w:rsidRDefault="61BA4F5C" w14:paraId="6B423C35" w14:textId="05A069B7">
      <w:pPr>
        <w:pStyle w:val="1"/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</w:p>
    <w:p w:rsidR="61BA4F5C" w:rsidP="61BA4F5C" w:rsidRDefault="61BA4F5C" w14:paraId="1EE56640" w14:textId="0C2F8AF1">
      <w:pPr>
        <w:pStyle w:val="1"/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vi-VN"/>
        </w:rPr>
      </w:pPr>
    </w:p>
    <w:p w:rsidR="0A0A8EBC" w:rsidP="61BA4F5C" w:rsidRDefault="0A0A8EBC" w14:paraId="1486AC63" w14:textId="3F9AE088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  <w:r w:rsidRPr="61BA4F5C" w:rsidR="0A0A8EBC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vi-VN"/>
        </w:rPr>
        <w:t>3.3 Thiết kế bảng dữ liệu</w:t>
      </w:r>
    </w:p>
    <w:p w:rsidR="75834DC1" w:rsidP="61BA4F5C" w:rsidRDefault="75834DC1" w14:paraId="263DA7F7" w14:textId="38549D11">
      <w:pPr>
        <w:pStyle w:val="4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3.3.1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Bảng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tai_khoan_nguoi_dung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(Tài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khoản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người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dùng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)</w:t>
      </w:r>
    </w:p>
    <w:p w:rsidR="75834DC1" w:rsidP="61BA4F5C" w:rsidRDefault="75834DC1" w14:paraId="7E67DECC" w14:textId="4F9DDEB9">
      <w:pPr>
        <w:bidi w:val="0"/>
        <w:spacing w:before="240" w:beforeAutospacing="off" w:after="240" w:afterAutospacing="off"/>
        <w:jc w:val="left"/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Mục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đích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: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Lưu 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tài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khoản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đăng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nhập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/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đăng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ký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và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phân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quyền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sử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dụng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hệ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thống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.</w:t>
      </w:r>
    </w:p>
    <w:p w:rsidR="61BA4F5C" w:rsidRDefault="61BA4F5C" w14:paraId="05358F8C" w14:textId="6C7DE7DE"/>
    <w:tbl>
      <w:tblPr>
        <w:tblStyle w:val="111"/>
        <w:bidiVisual w:val="0"/>
        <w:tblW w:w="0" w:type="auto"/>
        <w:tblLook w:val="06A0" w:firstRow="1" w:lastRow="0" w:firstColumn="1" w:lastColumn="0" w:noHBand="1" w:noVBand="1"/>
      </w:tblPr>
      <w:tblGrid>
        <w:gridCol w:w="2265"/>
        <w:gridCol w:w="2265"/>
        <w:gridCol w:w="2265"/>
        <w:gridCol w:w="2391"/>
      </w:tblGrid>
      <w:tr w:rsidR="61BA4F5C" w:rsidTr="61BA4F5C" w14:paraId="7612DB9C">
        <w:trPr>
          <w:trHeight w:val="300"/>
        </w:trPr>
        <w:tc>
          <w:tcPr>
            <w:tcW w:w="2265" w:type="dxa"/>
            <w:tcMar/>
            <w:vAlign w:val="center"/>
          </w:tcPr>
          <w:p w:rsidR="61BA4F5C" w:rsidP="61BA4F5C" w:rsidRDefault="61BA4F5C" w14:paraId="611FE778" w14:textId="1B49704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61BA4F5C" w:rsidR="61BA4F5C">
              <w:rPr>
                <w:b w:val="1"/>
                <w:bCs w:val="1"/>
                <w:sz w:val="28"/>
                <w:szCs w:val="28"/>
              </w:rPr>
              <w:t>Tên</w:t>
            </w:r>
            <w:r w:rsidRPr="61BA4F5C" w:rsidR="61BA4F5C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61BA4F5C" w:rsidR="61BA4F5C">
              <w:rPr>
                <w:b w:val="1"/>
                <w:bCs w:val="1"/>
                <w:sz w:val="28"/>
                <w:szCs w:val="28"/>
              </w:rPr>
              <w:t>thuộc</w:t>
            </w:r>
            <w:r w:rsidRPr="61BA4F5C" w:rsidR="61BA4F5C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61BA4F5C" w:rsidR="61BA4F5C">
              <w:rPr>
                <w:b w:val="1"/>
                <w:bCs w:val="1"/>
                <w:sz w:val="28"/>
                <w:szCs w:val="28"/>
              </w:rPr>
              <w:t>tính</w:t>
            </w:r>
          </w:p>
        </w:tc>
        <w:tc>
          <w:tcPr>
            <w:tcW w:w="2265" w:type="dxa"/>
            <w:tcMar/>
            <w:vAlign w:val="center"/>
          </w:tcPr>
          <w:tbl>
            <w:tblPr>
              <w:tblStyle w:val="12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055"/>
            </w:tblGrid>
            <w:tr w:rsidR="61BA4F5C" w:rsidTr="61BA4F5C" w14:paraId="1EB3BED4">
              <w:trPr>
                <w:trHeight w:val="300"/>
              </w:trPr>
              <w:tc>
                <w:tcPr>
                  <w:tcW w:w="2055" w:type="dxa"/>
                  <w:tcMar/>
                  <w:vAlign w:val="center"/>
                </w:tcPr>
                <w:p w:rsidR="61BA4F5C" w:rsidP="61BA4F5C" w:rsidRDefault="61BA4F5C" w14:paraId="3C3A6E97" w14:textId="4DB29461">
                  <w:pPr>
                    <w:bidi w:val="0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tbl>
            <w:tblPr>
              <w:tblStyle w:val="12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055"/>
            </w:tblGrid>
            <w:tr w:rsidR="61BA4F5C" w:rsidTr="61BA4F5C" w14:paraId="05BC55B2">
              <w:trPr>
                <w:trHeight w:val="300"/>
              </w:trPr>
              <w:tc>
                <w:tcPr>
                  <w:tcW w:w="2055" w:type="dxa"/>
                  <w:tcMar/>
                  <w:vAlign w:val="center"/>
                </w:tcPr>
                <w:p w:rsidR="61BA4F5C" w:rsidP="61BA4F5C" w:rsidRDefault="61BA4F5C" w14:paraId="419F1934" w14:textId="24713A1A">
                  <w:pPr>
                    <w:bidi w:val="0"/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28"/>
                      <w:szCs w:val="28"/>
                    </w:rPr>
                  </w:pPr>
                  <w:r w:rsidRPr="61BA4F5C" w:rsidR="61BA4F5C">
                    <w:rPr>
                      <w:b w:val="1"/>
                      <w:bCs w:val="1"/>
                      <w:sz w:val="28"/>
                      <w:szCs w:val="28"/>
                    </w:rPr>
                    <w:t>Kiểu</w:t>
                  </w:r>
                  <w:r w:rsidRPr="61BA4F5C" w:rsidR="61BA4F5C">
                    <w:rPr>
                      <w:b w:val="1"/>
                      <w:bCs w:val="1"/>
                      <w:sz w:val="28"/>
                      <w:szCs w:val="28"/>
                    </w:rPr>
                    <w:t xml:space="preserve"> </w:t>
                  </w:r>
                  <w:r w:rsidRPr="61BA4F5C" w:rsidR="61BA4F5C">
                    <w:rPr>
                      <w:b w:val="1"/>
                      <w:bCs w:val="1"/>
                      <w:sz w:val="28"/>
                      <w:szCs w:val="28"/>
                    </w:rPr>
                    <w:t>dữ</w:t>
                  </w:r>
                  <w:r w:rsidRPr="61BA4F5C" w:rsidR="61BA4F5C">
                    <w:rPr>
                      <w:b w:val="1"/>
                      <w:bCs w:val="1"/>
                      <w:sz w:val="28"/>
                      <w:szCs w:val="28"/>
                    </w:rPr>
                    <w:t xml:space="preserve"> </w:t>
                  </w:r>
                  <w:r w:rsidRPr="61BA4F5C" w:rsidR="61BA4F5C">
                    <w:rPr>
                      <w:b w:val="1"/>
                      <w:bCs w:val="1"/>
                      <w:sz w:val="28"/>
                      <w:szCs w:val="28"/>
                    </w:rPr>
                    <w:t>liệu</w:t>
                  </w:r>
                </w:p>
              </w:tc>
            </w:tr>
          </w:tbl>
          <w:p w:rsidR="61BA4F5C" w:rsidP="61BA4F5C" w:rsidRDefault="61BA4F5C" w14:paraId="38B37603" w14:textId="5B459B8C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265" w:type="dxa"/>
            <w:tcMar/>
            <w:vAlign w:val="center"/>
          </w:tcPr>
          <w:p w:rsidR="0D28C05A" w:rsidP="61BA4F5C" w:rsidRDefault="0D28C05A" w14:paraId="0AC456BF" w14:textId="4D6D332C">
            <w:pPr>
              <w:pStyle w:val="1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61BA4F5C" w:rsidR="0D28C05A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Ràng</w:t>
            </w:r>
            <w:r w:rsidRPr="61BA4F5C" w:rsidR="0D28C05A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61BA4F5C" w:rsidR="0D28C05A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buộc</w:t>
            </w:r>
          </w:p>
        </w:tc>
        <w:tc>
          <w:tcPr>
            <w:tcW w:w="2391" w:type="dxa"/>
            <w:tcMar/>
            <w:vAlign w:val="center"/>
          </w:tcPr>
          <w:p w:rsidR="0D28C05A" w:rsidP="61BA4F5C" w:rsidRDefault="0D28C05A" w14:paraId="100D47B7" w14:textId="67B7794C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Mô</w:t>
            </w: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 xml:space="preserve"> </w:t>
            </w: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tả</w:t>
            </w:r>
          </w:p>
        </w:tc>
      </w:tr>
      <w:tr w:rsidR="61BA4F5C" w:rsidTr="61BA4F5C" w14:paraId="39E6F883">
        <w:trPr>
          <w:trHeight w:val="300"/>
        </w:trPr>
        <w:tc>
          <w:tcPr>
            <w:tcW w:w="2265" w:type="dxa"/>
            <w:tcMar/>
            <w:vAlign w:val="center"/>
          </w:tcPr>
          <w:p w:rsidR="0D28C05A" w:rsidP="61BA4F5C" w:rsidRDefault="0D28C05A" w14:paraId="0D1929F1" w14:textId="58DC9D5E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user_id</w:t>
            </w:r>
          </w:p>
        </w:tc>
        <w:tc>
          <w:tcPr>
            <w:tcW w:w="2265" w:type="dxa"/>
            <w:tcMar/>
            <w:vAlign w:val="center"/>
          </w:tcPr>
          <w:p w:rsidR="0D28C05A" w:rsidP="61BA4F5C" w:rsidRDefault="0D28C05A" w14:paraId="063C31F2" w14:textId="2280AA41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serial</w:t>
            </w:r>
          </w:p>
        </w:tc>
        <w:tc>
          <w:tcPr>
            <w:tcW w:w="2265" w:type="dxa"/>
            <w:tcMar/>
            <w:vAlign w:val="center"/>
          </w:tcPr>
          <w:tbl>
            <w:tblPr>
              <w:tblStyle w:val="12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055"/>
            </w:tblGrid>
            <w:tr w:rsidR="61BA4F5C" w:rsidTr="61BA4F5C" w14:paraId="53AA353E">
              <w:trPr>
                <w:trHeight w:val="300"/>
              </w:trPr>
              <w:tc>
                <w:tcPr>
                  <w:tcW w:w="2055" w:type="dxa"/>
                  <w:tcMar/>
                  <w:vAlign w:val="center"/>
                </w:tcPr>
                <w:p w:rsidR="61BA4F5C" w:rsidP="61BA4F5C" w:rsidRDefault="61BA4F5C" w14:paraId="5D6A5DEC" w14:textId="0A1D4402">
                  <w:pPr>
                    <w:bidi w:val="0"/>
                    <w:rPr>
                      <w:sz w:val="28"/>
                      <w:szCs w:val="28"/>
                    </w:rPr>
                  </w:pPr>
                </w:p>
              </w:tc>
            </w:tr>
          </w:tbl>
          <w:tbl>
            <w:tblPr>
              <w:tblStyle w:val="12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055"/>
            </w:tblGrid>
            <w:tr w:rsidR="61BA4F5C" w:rsidTr="61BA4F5C" w14:paraId="26DE9321">
              <w:trPr>
                <w:trHeight w:val="300"/>
              </w:trPr>
              <w:tc>
                <w:tcPr>
                  <w:tcW w:w="2055" w:type="dxa"/>
                  <w:tcMar/>
                  <w:vAlign w:val="center"/>
                </w:tcPr>
                <w:p w:rsidR="0D28C05A" w:rsidP="61BA4F5C" w:rsidRDefault="0D28C05A" w14:paraId="4134A360" w14:textId="1A6A8269">
                  <w:pPr>
                    <w:bidi w:val="0"/>
                    <w:spacing w:before="0" w:beforeAutospacing="off" w:after="0" w:afterAutospacing="off"/>
                    <w:jc w:val="center"/>
                    <w:rPr>
                      <w:sz w:val="28"/>
                      <w:szCs w:val="28"/>
                    </w:rPr>
                  </w:pPr>
                  <w:r w:rsidRPr="61BA4F5C" w:rsidR="0D28C05A">
                    <w:rPr>
                      <w:sz w:val="28"/>
                      <w:szCs w:val="28"/>
                    </w:rPr>
                    <w:t>PK</w:t>
                  </w:r>
                </w:p>
              </w:tc>
            </w:tr>
          </w:tbl>
          <w:p w:rsidR="61BA4F5C" w:rsidP="61BA4F5C" w:rsidRDefault="61BA4F5C" w14:paraId="237A3385" w14:textId="63B2DE93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391" w:type="dxa"/>
            <w:tcMar/>
            <w:vAlign w:val="center"/>
          </w:tcPr>
          <w:p w:rsidR="0D28C05A" w:rsidP="61BA4F5C" w:rsidRDefault="0D28C05A" w14:paraId="6A482BDA" w14:textId="6DD631DD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Mã</w:t>
            </w: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 xml:space="preserve"> </w:t>
            </w: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người</w:t>
            </w: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 xml:space="preserve"> </w:t>
            </w: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dùng</w:t>
            </w:r>
          </w:p>
        </w:tc>
      </w:tr>
      <w:tr w:rsidR="61BA4F5C" w:rsidTr="61BA4F5C" w14:paraId="4FE4A5F8">
        <w:trPr>
          <w:trHeight w:val="300"/>
        </w:trPr>
        <w:tc>
          <w:tcPr>
            <w:tcW w:w="2265" w:type="dxa"/>
            <w:tcMar/>
            <w:vAlign w:val="center"/>
          </w:tcPr>
          <w:p w:rsidR="0D28C05A" w:rsidP="61BA4F5C" w:rsidRDefault="0D28C05A" w14:paraId="49AFF302" w14:textId="447DD596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ten_dang_nhap</w:t>
            </w:r>
          </w:p>
        </w:tc>
        <w:tc>
          <w:tcPr>
            <w:tcW w:w="2265" w:type="dxa"/>
            <w:tcMar/>
            <w:vAlign w:val="center"/>
          </w:tcPr>
          <w:p w:rsidR="0D28C05A" w:rsidP="61BA4F5C" w:rsidRDefault="0D28C05A" w14:paraId="4F2882DB" w14:textId="31ACF016">
            <w:pPr>
              <w:pStyle w:val="1"/>
              <w:bidi w:val="0"/>
              <w:jc w:val="center"/>
            </w:pP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citext</w:t>
            </w:r>
          </w:p>
        </w:tc>
        <w:tc>
          <w:tcPr>
            <w:tcW w:w="2265" w:type="dxa"/>
            <w:tcMar/>
            <w:vAlign w:val="center"/>
          </w:tcPr>
          <w:p w:rsidR="0D28C05A" w:rsidP="61BA4F5C" w:rsidRDefault="0D28C05A" w14:paraId="3A294E8B" w14:textId="40496BE8">
            <w:pPr>
              <w:pStyle w:val="1"/>
              <w:bidi w:val="0"/>
              <w:jc w:val="center"/>
            </w:pP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NOT NULL, UNIQUE</w:t>
            </w:r>
          </w:p>
        </w:tc>
        <w:tc>
          <w:tcPr>
            <w:tcW w:w="2391" w:type="dxa"/>
            <w:tcMar/>
            <w:vAlign w:val="center"/>
          </w:tcPr>
          <w:p w:rsidR="0D28C05A" w:rsidP="61BA4F5C" w:rsidRDefault="0D28C05A" w14:paraId="5D1C0F24" w14:textId="3C55D4FF">
            <w:pPr>
              <w:pStyle w:val="1"/>
              <w:bidi w:val="0"/>
              <w:jc w:val="center"/>
            </w:pPr>
            <w:r w:rsidRPr="61BA4F5C" w:rsidR="0D28C05A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Tên đăng nhập (không phân biệt hoa/thường)</w:t>
            </w:r>
          </w:p>
        </w:tc>
      </w:tr>
      <w:tr w:rsidR="61BA4F5C" w:rsidTr="61BA4F5C" w14:paraId="3C2C0034">
        <w:trPr>
          <w:trHeight w:val="300"/>
        </w:trPr>
        <w:tc>
          <w:tcPr>
            <w:tcW w:w="2265" w:type="dxa"/>
            <w:tcMar/>
            <w:vAlign w:val="center"/>
          </w:tcPr>
          <w:p w:rsidR="47B7E086" w:rsidP="61BA4F5C" w:rsidRDefault="47B7E086" w14:paraId="0B47C7AF" w14:textId="64A01A8F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mat_khau</w:t>
            </w: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_hash</w:t>
            </w:r>
          </w:p>
        </w:tc>
        <w:tc>
          <w:tcPr>
            <w:tcW w:w="2265" w:type="dxa"/>
            <w:tcMar/>
            <w:vAlign w:val="center"/>
          </w:tcPr>
          <w:p w:rsidR="47B7E086" w:rsidP="61BA4F5C" w:rsidRDefault="47B7E086" w14:paraId="78B33755" w14:textId="016B07B8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265" w:type="dxa"/>
            <w:tcMar/>
            <w:vAlign w:val="center"/>
          </w:tcPr>
          <w:p w:rsidR="47B7E086" w:rsidP="61BA4F5C" w:rsidRDefault="47B7E086" w14:paraId="3A73459B" w14:textId="0E4BD9AC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91" w:type="dxa"/>
            <w:tcMar/>
            <w:vAlign w:val="center"/>
          </w:tcPr>
          <w:p w:rsidR="47B7E086" w:rsidP="61BA4F5C" w:rsidRDefault="47B7E086" w14:paraId="30D9CD20" w14:textId="44AF0117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Mật</w:t>
            </w: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 xml:space="preserve"> </w:t>
            </w: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khẩu</w:t>
            </w: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 xml:space="preserve"> đã băm</w:t>
            </w:r>
          </w:p>
        </w:tc>
      </w:tr>
      <w:tr w:rsidR="61BA4F5C" w:rsidTr="61BA4F5C" w14:paraId="0AE319C4">
        <w:trPr>
          <w:trHeight w:val="300"/>
        </w:trPr>
        <w:tc>
          <w:tcPr>
            <w:tcW w:w="2265" w:type="dxa"/>
            <w:tcMar/>
            <w:vAlign w:val="center"/>
          </w:tcPr>
          <w:p w:rsidR="47B7E086" w:rsidP="61BA4F5C" w:rsidRDefault="47B7E086" w14:paraId="104EEBF5" w14:textId="0311CB60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vai_tro</w:t>
            </w:r>
          </w:p>
        </w:tc>
        <w:tc>
          <w:tcPr>
            <w:tcW w:w="2265" w:type="dxa"/>
            <w:tcMar/>
            <w:vAlign w:val="center"/>
          </w:tcPr>
          <w:p w:rsidR="47B7E086" w:rsidP="61BA4F5C" w:rsidRDefault="47B7E086" w14:paraId="3D69FE44" w14:textId="4410CF40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Varchar(20)</w:t>
            </w:r>
          </w:p>
        </w:tc>
        <w:tc>
          <w:tcPr>
            <w:tcW w:w="2265" w:type="dxa"/>
            <w:tcMar/>
            <w:vAlign w:val="center"/>
          </w:tcPr>
          <w:p w:rsidR="47B7E086" w:rsidP="61BA4F5C" w:rsidRDefault="47B7E086" w14:paraId="09ACE402" w14:textId="13FF85DA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NOT NULL</w:t>
            </w: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,</w:t>
            </w:r>
          </w:p>
          <w:p w:rsidR="47B7E086" w:rsidP="61BA4F5C" w:rsidRDefault="47B7E086" w14:paraId="493C0638" w14:textId="20BDF76A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CHECK</w:t>
            </w:r>
          </w:p>
        </w:tc>
        <w:tc>
          <w:tcPr>
            <w:tcW w:w="2391" w:type="dxa"/>
            <w:tcMar/>
            <w:vAlign w:val="center"/>
          </w:tcPr>
          <w:p w:rsidR="47B7E086" w:rsidP="61BA4F5C" w:rsidRDefault="47B7E086" w14:paraId="78328D48" w14:textId="5BE04878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Vai trò :QUAN_TRI/NHAN_vien</w:t>
            </w:r>
          </w:p>
        </w:tc>
      </w:tr>
      <w:tr w:rsidR="61BA4F5C" w:rsidTr="61BA4F5C" w14:paraId="7E2FF09F">
        <w:trPr>
          <w:trHeight w:val="300"/>
        </w:trPr>
        <w:tc>
          <w:tcPr>
            <w:tcW w:w="2265" w:type="dxa"/>
            <w:tcMar/>
            <w:vAlign w:val="center"/>
          </w:tcPr>
          <w:p w:rsidR="47B7E086" w:rsidP="61BA4F5C" w:rsidRDefault="47B7E086" w14:paraId="3FEA781E" w14:textId="72340BC2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dang_hoat_dong</w:t>
            </w:r>
          </w:p>
        </w:tc>
        <w:tc>
          <w:tcPr>
            <w:tcW w:w="2265" w:type="dxa"/>
            <w:tcMar/>
            <w:vAlign w:val="center"/>
          </w:tcPr>
          <w:p w:rsidR="47B7E086" w:rsidP="61BA4F5C" w:rsidRDefault="47B7E086" w14:paraId="1EB92552" w14:textId="30C44B46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2265" w:type="dxa"/>
            <w:tcMar/>
            <w:vAlign w:val="center"/>
          </w:tcPr>
          <w:p w:rsidR="47B7E086" w:rsidP="61BA4F5C" w:rsidRDefault="47B7E086" w14:paraId="286C9973" w14:textId="53122CF2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91" w:type="dxa"/>
            <w:tcMar/>
            <w:vAlign w:val="center"/>
          </w:tcPr>
          <w:p w:rsidR="47B7E086" w:rsidP="61BA4F5C" w:rsidRDefault="47B7E086" w14:paraId="42140D6F" w14:textId="39548202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Trạng thái hoạt động</w:t>
            </w:r>
          </w:p>
        </w:tc>
      </w:tr>
      <w:tr w:rsidR="61BA4F5C" w:rsidTr="61BA4F5C" w14:paraId="6DEA1102">
        <w:trPr>
          <w:trHeight w:val="300"/>
        </w:trPr>
        <w:tc>
          <w:tcPr>
            <w:tcW w:w="2265" w:type="dxa"/>
            <w:tcMar/>
            <w:vAlign w:val="center"/>
          </w:tcPr>
          <w:p w:rsidR="47B7E086" w:rsidP="61BA4F5C" w:rsidRDefault="47B7E086" w14:paraId="25C849D8" w14:textId="16F459FC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tao_luc</w:t>
            </w:r>
          </w:p>
        </w:tc>
        <w:tc>
          <w:tcPr>
            <w:tcW w:w="2265" w:type="dxa"/>
            <w:tcMar/>
            <w:vAlign w:val="center"/>
          </w:tcPr>
          <w:p w:rsidR="47B7E086" w:rsidP="61BA4F5C" w:rsidRDefault="47B7E086" w14:paraId="148511E0" w14:textId="1F26FACD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timestamptz</w:t>
            </w:r>
          </w:p>
        </w:tc>
        <w:tc>
          <w:tcPr>
            <w:tcW w:w="2265" w:type="dxa"/>
            <w:tcMar/>
            <w:vAlign w:val="center"/>
          </w:tcPr>
          <w:p w:rsidR="47B7E086" w:rsidP="61BA4F5C" w:rsidRDefault="47B7E086" w14:paraId="2E094480" w14:textId="29628771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  <w:r w:rsidRPr="61BA4F5C" w:rsidR="47B7E086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91" w:type="dxa"/>
            <w:tcMar/>
            <w:vAlign w:val="center"/>
          </w:tcPr>
          <w:p w:rsidR="61BA4F5C" w:rsidP="61BA4F5C" w:rsidRDefault="61BA4F5C" w14:paraId="4FA6768C" w14:textId="34071DD1">
            <w:pPr>
              <w:pStyle w:val="1"/>
              <w:bidi w:val="0"/>
              <w:jc w:val="center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</w:p>
        </w:tc>
      </w:tr>
    </w:tbl>
    <w:p w:rsidR="61BA4F5C" w:rsidP="61BA4F5C" w:rsidRDefault="61BA4F5C" w14:paraId="6A06FAC1" w14:textId="1E996596">
      <w:pPr>
        <w:bidi w:val="0"/>
        <w:jc w:val="left"/>
      </w:pPr>
    </w:p>
    <w:p w:rsidR="75834DC1" w:rsidP="61BA4F5C" w:rsidRDefault="75834DC1" w14:paraId="0EAE35DB" w14:textId="55FD6B6F">
      <w:pPr>
        <w:pStyle w:val="4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3.3.2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Bảng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danh_muc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(Danh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mục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sách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)</w:t>
      </w:r>
    </w:p>
    <w:p w:rsidR="75834DC1" w:rsidP="61BA4F5C" w:rsidRDefault="75834DC1" w14:paraId="67AC6930" w14:textId="41876222">
      <w:pPr>
        <w:bidi w:val="0"/>
        <w:spacing w:before="240" w:beforeAutospacing="off" w:after="240" w:afterAutospacing="off"/>
        <w:jc w:val="left"/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Mục đích: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Quản lý phân loại sách.</w:t>
      </w:r>
    </w:p>
    <w:tbl>
      <w:tblPr>
        <w:tblStyle w:val="111"/>
        <w:bidiVisual w:val="0"/>
        <w:tblW w:w="0" w:type="auto"/>
        <w:tblLook w:val="06A0" w:firstRow="1" w:lastRow="0" w:firstColumn="1" w:lastColumn="0" w:noHBand="1" w:noVBand="1"/>
      </w:tblPr>
      <w:tblGrid>
        <w:gridCol w:w="2265"/>
        <w:gridCol w:w="2265"/>
        <w:gridCol w:w="2265"/>
        <w:gridCol w:w="2265"/>
      </w:tblGrid>
      <w:tr w:rsidR="61BA4F5C" w:rsidTr="61BA4F5C" w14:paraId="33BA55F0">
        <w:trPr>
          <w:trHeight w:val="300"/>
        </w:trPr>
        <w:tc>
          <w:tcPr>
            <w:tcW w:w="2265" w:type="dxa"/>
            <w:tcMar/>
            <w:vAlign w:val="center"/>
          </w:tcPr>
          <w:p w:rsidR="405FFBEB" w:rsidP="61BA4F5C" w:rsidRDefault="405FFBEB" w14:paraId="5783B8C0" w14:textId="075161B0">
            <w:pPr>
              <w:pStyle w:val="1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Tên</w:t>
            </w: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thuộc</w:t>
            </w: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tính</w:t>
            </w:r>
          </w:p>
        </w:tc>
        <w:tc>
          <w:tcPr>
            <w:tcW w:w="2265" w:type="dxa"/>
            <w:tcMar/>
            <w:vAlign w:val="center"/>
          </w:tcPr>
          <w:p w:rsidR="405FFBEB" w:rsidP="61BA4F5C" w:rsidRDefault="405FFBEB" w14:paraId="2B99AAC1" w14:textId="72C1A72C">
            <w:pPr>
              <w:pStyle w:val="1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Kiểu</w:t>
            </w: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dữ</w:t>
            </w: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liệu</w:t>
            </w:r>
          </w:p>
        </w:tc>
        <w:tc>
          <w:tcPr>
            <w:tcW w:w="2265" w:type="dxa"/>
            <w:tcMar/>
            <w:vAlign w:val="center"/>
          </w:tcPr>
          <w:p w:rsidR="405FFBEB" w:rsidP="61BA4F5C" w:rsidRDefault="405FFBEB" w14:paraId="6345E0BC" w14:textId="12B8352C">
            <w:pPr>
              <w:pStyle w:val="1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Ràng</w:t>
            </w: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buộc</w:t>
            </w:r>
          </w:p>
        </w:tc>
        <w:tc>
          <w:tcPr>
            <w:tcW w:w="2265" w:type="dxa"/>
            <w:tcMar/>
            <w:vAlign w:val="center"/>
          </w:tcPr>
          <w:p w:rsidR="405FFBEB" w:rsidP="61BA4F5C" w:rsidRDefault="405FFBEB" w14:paraId="03C5C6B0" w14:textId="26727512">
            <w:pPr>
              <w:pStyle w:val="1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Ràng</w:t>
            </w: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61BA4F5C" w:rsidR="405FFB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buộc</w:t>
            </w:r>
          </w:p>
        </w:tc>
      </w:tr>
      <w:tr w:rsidR="61BA4F5C" w:rsidTr="61BA4F5C" w14:paraId="54C75567">
        <w:trPr>
          <w:trHeight w:val="300"/>
        </w:trPr>
        <w:tc>
          <w:tcPr>
            <w:tcW w:w="2265" w:type="dxa"/>
            <w:tcMar/>
            <w:vAlign w:val="center"/>
          </w:tcPr>
          <w:p w:rsidR="405FFBEB" w:rsidP="61BA4F5C" w:rsidRDefault="405FFBEB" w14:paraId="4C056EB8" w14:textId="0DC93B25">
            <w:pPr>
              <w:pStyle w:val="1"/>
              <w:bidi w:val="0"/>
              <w:jc w:val="center"/>
              <w:rPr>
                <w:sz w:val="28"/>
                <w:szCs w:val="28"/>
              </w:rPr>
            </w:pPr>
            <w:r w:rsidRPr="61BA4F5C" w:rsidR="405FFBEB">
              <w:rPr>
                <w:sz w:val="28"/>
                <w:szCs w:val="28"/>
              </w:rPr>
              <w:t>danh_muc</w:t>
            </w:r>
            <w:r w:rsidRPr="61BA4F5C" w:rsidR="405FFBEB">
              <w:rPr>
                <w:sz w:val="28"/>
                <w:szCs w:val="28"/>
              </w:rPr>
              <w:t>_id</w:t>
            </w:r>
          </w:p>
        </w:tc>
        <w:tc>
          <w:tcPr>
            <w:tcW w:w="2265" w:type="dxa"/>
            <w:tcMar/>
            <w:vAlign w:val="center"/>
          </w:tcPr>
          <w:p w:rsidR="405FFBEB" w:rsidP="61BA4F5C" w:rsidRDefault="405FFBEB" w14:paraId="297AC7BD" w14:textId="0745968C">
            <w:pPr>
              <w:pStyle w:val="1"/>
              <w:bidi w:val="0"/>
              <w:jc w:val="center"/>
              <w:rPr>
                <w:sz w:val="28"/>
                <w:szCs w:val="28"/>
              </w:rPr>
            </w:pPr>
            <w:r w:rsidRPr="61BA4F5C" w:rsidR="405FFBEB">
              <w:rPr>
                <w:sz w:val="28"/>
                <w:szCs w:val="28"/>
              </w:rPr>
              <w:t>serial</w:t>
            </w:r>
          </w:p>
        </w:tc>
        <w:tc>
          <w:tcPr>
            <w:tcW w:w="2265" w:type="dxa"/>
            <w:tcMar/>
            <w:vAlign w:val="center"/>
          </w:tcPr>
          <w:p w:rsidR="405FFBEB" w:rsidP="61BA4F5C" w:rsidRDefault="405FFBEB" w14:paraId="4A23C2C1" w14:textId="0C9F969E">
            <w:pPr>
              <w:pStyle w:val="1"/>
              <w:bidi w:val="0"/>
              <w:jc w:val="center"/>
              <w:rPr>
                <w:sz w:val="28"/>
                <w:szCs w:val="28"/>
              </w:rPr>
            </w:pPr>
            <w:r w:rsidRPr="61BA4F5C" w:rsidR="405FFBEB">
              <w:rPr>
                <w:sz w:val="28"/>
                <w:szCs w:val="28"/>
              </w:rPr>
              <w:t>pk</w:t>
            </w:r>
          </w:p>
        </w:tc>
        <w:tc>
          <w:tcPr>
            <w:tcW w:w="2265" w:type="dxa"/>
            <w:tcMar/>
            <w:vAlign w:val="center"/>
          </w:tcPr>
          <w:p w:rsidR="405FFBEB" w:rsidP="61BA4F5C" w:rsidRDefault="405FFBEB" w14:paraId="69D0DB8D" w14:textId="4BA7BDED">
            <w:pPr>
              <w:pStyle w:val="1"/>
              <w:bidi w:val="0"/>
              <w:jc w:val="center"/>
              <w:rPr>
                <w:sz w:val="28"/>
                <w:szCs w:val="28"/>
              </w:rPr>
            </w:pPr>
            <w:r w:rsidRPr="61BA4F5C" w:rsidR="405FFBEB">
              <w:rPr>
                <w:sz w:val="28"/>
                <w:szCs w:val="28"/>
              </w:rPr>
              <w:t>mã</w:t>
            </w:r>
            <w:r w:rsidRPr="61BA4F5C" w:rsidR="405FFBEB">
              <w:rPr>
                <w:sz w:val="28"/>
                <w:szCs w:val="28"/>
              </w:rPr>
              <w:t xml:space="preserve"> danh mục</w:t>
            </w:r>
          </w:p>
        </w:tc>
      </w:tr>
      <w:tr w:rsidR="61BA4F5C" w:rsidTr="61BA4F5C" w14:paraId="0B92C38D">
        <w:trPr>
          <w:trHeight w:val="300"/>
        </w:trPr>
        <w:tc>
          <w:tcPr>
            <w:tcW w:w="2265" w:type="dxa"/>
            <w:tcMar/>
            <w:vAlign w:val="center"/>
          </w:tcPr>
          <w:p w:rsidR="405FFBEB" w:rsidP="61BA4F5C" w:rsidRDefault="405FFBEB" w14:paraId="6D77842B" w14:textId="40394730">
            <w:pPr>
              <w:pStyle w:val="1"/>
              <w:bidi w:val="0"/>
              <w:jc w:val="center"/>
              <w:rPr>
                <w:sz w:val="28"/>
                <w:szCs w:val="28"/>
              </w:rPr>
            </w:pPr>
            <w:r w:rsidRPr="61BA4F5C" w:rsidR="405FFBEB">
              <w:rPr>
                <w:sz w:val="28"/>
                <w:szCs w:val="28"/>
              </w:rPr>
              <w:t>ten</w:t>
            </w:r>
          </w:p>
        </w:tc>
        <w:tc>
          <w:tcPr>
            <w:tcW w:w="2265" w:type="dxa"/>
            <w:tcMar/>
            <w:vAlign w:val="center"/>
          </w:tcPr>
          <w:p w:rsidR="405FFBEB" w:rsidP="61BA4F5C" w:rsidRDefault="405FFBEB" w14:paraId="45BD3A84" w14:textId="78B8EE27">
            <w:pPr>
              <w:pStyle w:val="1"/>
              <w:bidi w:val="0"/>
              <w:jc w:val="center"/>
              <w:rPr>
                <w:sz w:val="28"/>
                <w:szCs w:val="28"/>
              </w:rPr>
            </w:pPr>
            <w:r w:rsidRPr="61BA4F5C" w:rsidR="405FFBEB">
              <w:rPr>
                <w:sz w:val="28"/>
                <w:szCs w:val="28"/>
              </w:rPr>
              <w:t>varchar(100)</w:t>
            </w:r>
          </w:p>
        </w:tc>
        <w:tc>
          <w:tcPr>
            <w:tcW w:w="2265" w:type="dxa"/>
            <w:tcMar/>
            <w:vAlign w:val="center"/>
          </w:tcPr>
          <w:p w:rsidR="405FFBEB" w:rsidP="61BA4F5C" w:rsidRDefault="405FFBEB" w14:paraId="63CAEED9" w14:textId="5BAA0474">
            <w:pPr>
              <w:pStyle w:val="1"/>
              <w:bidi w:val="0"/>
              <w:jc w:val="center"/>
            </w:pPr>
            <w:r w:rsidRPr="61BA4F5C" w:rsidR="405FFBEB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NOT NULL, UNIQUE</w:t>
            </w:r>
          </w:p>
        </w:tc>
        <w:tc>
          <w:tcPr>
            <w:tcW w:w="2265" w:type="dxa"/>
            <w:tcMar/>
            <w:vAlign w:val="center"/>
          </w:tcPr>
          <w:p w:rsidR="405FFBEB" w:rsidP="61BA4F5C" w:rsidRDefault="405FFBEB" w14:paraId="031D8FC7" w14:textId="1131C14D">
            <w:pPr>
              <w:pStyle w:val="1"/>
              <w:bidi w:val="0"/>
              <w:jc w:val="center"/>
            </w:pPr>
            <w:r w:rsidRPr="61BA4F5C" w:rsidR="405FFBEB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Tên danh mục</w:t>
            </w:r>
          </w:p>
        </w:tc>
      </w:tr>
    </w:tbl>
    <w:p w:rsidR="61BA4F5C" w:rsidP="61BA4F5C" w:rsidRDefault="61BA4F5C" w14:paraId="73975167" w14:textId="42831BAC">
      <w:pPr>
        <w:pStyle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</w:p>
    <w:p w:rsidR="75834DC1" w:rsidP="61BA4F5C" w:rsidRDefault="75834DC1" w14:paraId="29449575" w14:textId="073A7406">
      <w:pPr>
        <w:pStyle w:val="4"/>
        <w:bidi w:val="0"/>
        <w:spacing w:before="281" w:beforeAutospacing="off" w:after="281" w:afterAutospacing="off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3.3.3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Bảng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sach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(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Đầu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sách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)</w:t>
      </w:r>
    </w:p>
    <w:p w:rsidR="75834DC1" w:rsidP="61BA4F5C" w:rsidRDefault="75834DC1" w14:paraId="7F825E9C" w14:textId="1F92469D">
      <w:pPr>
        <w:bidi w:val="0"/>
        <w:spacing w:before="240" w:beforeAutospacing="off" w:after="240" w:afterAutospacing="off"/>
        <w:jc w:val="left"/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Mục đích: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Lưu thông tin đầu sách (không quản lý số lượng bản sao trong bảng này).</w:t>
      </w:r>
    </w:p>
    <w:tbl>
      <w:tblPr>
        <w:tblStyle w:val="12"/>
        <w:bidiVisual w:val="0"/>
        <w:tblW w:w="0" w:type="auto"/>
        <w:tblLook w:val="06A0" w:firstRow="1" w:lastRow="0" w:firstColumn="1" w:lastColumn="0" w:noHBand="1" w:noVBand="1"/>
      </w:tblPr>
      <w:tblGrid>
        <w:gridCol w:w="1507"/>
        <w:gridCol w:w="1287"/>
        <w:gridCol w:w="1680"/>
        <w:gridCol w:w="3451"/>
      </w:tblGrid>
      <w:tr w:rsidR="61BA4F5C" w:rsidTr="61BA4F5C" w14:paraId="37B0B0EE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5C92ECAB" w14:textId="6901E533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Tên thuộc tính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7789CDBA" w14:textId="34DF53C8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Kiểu dữ liệu</w:t>
            </w:r>
          </w:p>
        </w:tc>
        <w:tc>
          <w:tcPr>
            <w:tcW w:w="1680" w:type="dxa"/>
            <w:tcMar/>
            <w:vAlign w:val="center"/>
          </w:tcPr>
          <w:p w:rsidR="61BA4F5C" w:rsidP="61BA4F5C" w:rsidRDefault="61BA4F5C" w14:paraId="06E67113" w14:textId="6F281A1D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Ràng buộc</w:t>
            </w:r>
          </w:p>
        </w:tc>
        <w:tc>
          <w:tcPr>
            <w:tcW w:w="3451" w:type="dxa"/>
            <w:tcMar/>
            <w:vAlign w:val="center"/>
          </w:tcPr>
          <w:p w:rsidR="61BA4F5C" w:rsidP="61BA4F5C" w:rsidRDefault="61BA4F5C" w14:paraId="22506D10" w14:textId="1016AB1C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Mô tả</w:t>
            </w:r>
          </w:p>
        </w:tc>
      </w:tr>
      <w:tr w:rsidR="61BA4F5C" w:rsidTr="61BA4F5C" w14:paraId="5601847C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3FBAD2C2" w14:textId="6643BF01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sach_id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05D094BF" w14:textId="5209CAFA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serial</w:t>
            </w:r>
          </w:p>
        </w:tc>
        <w:tc>
          <w:tcPr>
            <w:tcW w:w="1680" w:type="dxa"/>
            <w:tcMar/>
            <w:vAlign w:val="center"/>
          </w:tcPr>
          <w:p w:rsidR="61BA4F5C" w:rsidP="61BA4F5C" w:rsidRDefault="61BA4F5C" w14:paraId="1755685B" w14:textId="0582F883">
            <w:pPr>
              <w:bidi w:val="0"/>
              <w:spacing w:before="0" w:beforeAutospacing="off" w:after="0" w:afterAutospacing="off"/>
            </w:pPr>
            <w:r w:rsidR="61BA4F5C">
              <w:rPr/>
              <w:t>PK</w:t>
            </w:r>
          </w:p>
        </w:tc>
        <w:tc>
          <w:tcPr>
            <w:tcW w:w="3451" w:type="dxa"/>
            <w:tcMar/>
            <w:vAlign w:val="center"/>
          </w:tcPr>
          <w:p w:rsidR="61BA4F5C" w:rsidP="61BA4F5C" w:rsidRDefault="61BA4F5C" w14:paraId="1555AAFC" w14:textId="77AEC66B">
            <w:pPr>
              <w:bidi w:val="0"/>
              <w:spacing w:before="0" w:beforeAutospacing="off" w:after="0" w:afterAutospacing="off"/>
            </w:pPr>
            <w:r w:rsidR="61BA4F5C">
              <w:rPr/>
              <w:t>Mã sách</w:t>
            </w:r>
          </w:p>
        </w:tc>
      </w:tr>
      <w:tr w:rsidR="61BA4F5C" w:rsidTr="61BA4F5C" w14:paraId="4EF1AB1F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5A621979" w14:textId="2B2C201D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tieu_de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6429B2DF" w14:textId="3C936652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varchar(200)</w:t>
            </w:r>
          </w:p>
        </w:tc>
        <w:tc>
          <w:tcPr>
            <w:tcW w:w="1680" w:type="dxa"/>
            <w:tcMar/>
            <w:vAlign w:val="center"/>
          </w:tcPr>
          <w:p w:rsidR="61BA4F5C" w:rsidP="61BA4F5C" w:rsidRDefault="61BA4F5C" w14:paraId="36A72351" w14:textId="1B7B3880">
            <w:pPr>
              <w:bidi w:val="0"/>
              <w:spacing w:before="0" w:beforeAutospacing="off" w:after="0" w:afterAutospacing="off"/>
            </w:pPr>
            <w:r w:rsidR="61BA4F5C">
              <w:rPr/>
              <w:t>NOT NULL</w:t>
            </w:r>
          </w:p>
        </w:tc>
        <w:tc>
          <w:tcPr>
            <w:tcW w:w="3451" w:type="dxa"/>
            <w:tcMar/>
            <w:vAlign w:val="center"/>
          </w:tcPr>
          <w:p w:rsidR="61BA4F5C" w:rsidP="61BA4F5C" w:rsidRDefault="61BA4F5C" w14:paraId="75256EE2" w14:textId="5F1E6A77">
            <w:pPr>
              <w:bidi w:val="0"/>
              <w:spacing w:before="0" w:beforeAutospacing="off" w:after="0" w:afterAutospacing="off"/>
            </w:pPr>
            <w:r w:rsidR="61BA4F5C">
              <w:rPr/>
              <w:t>Tên sách</w:t>
            </w:r>
          </w:p>
        </w:tc>
      </w:tr>
      <w:tr w:rsidR="61BA4F5C" w:rsidTr="61BA4F5C" w14:paraId="6096B6F5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23B7A29B" w14:textId="0B43ADFC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tac_gia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341E9739" w14:textId="6F037270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varchar(150)</w:t>
            </w:r>
          </w:p>
        </w:tc>
        <w:tc>
          <w:tcPr>
            <w:tcW w:w="1680" w:type="dxa"/>
            <w:tcMar/>
            <w:vAlign w:val="center"/>
          </w:tcPr>
          <w:p w:rsidR="61BA4F5C" w:rsidP="61BA4F5C" w:rsidRDefault="61BA4F5C" w14:paraId="58A4F96C" w14:textId="69B77D69">
            <w:pPr>
              <w:bidi w:val="0"/>
              <w:spacing w:before="0" w:beforeAutospacing="off" w:after="0" w:afterAutospacing="off"/>
            </w:pPr>
            <w:r w:rsidR="61BA4F5C">
              <w:rPr/>
              <w:t>NOT NULL</w:t>
            </w:r>
          </w:p>
        </w:tc>
        <w:tc>
          <w:tcPr>
            <w:tcW w:w="3451" w:type="dxa"/>
            <w:tcMar/>
            <w:vAlign w:val="center"/>
          </w:tcPr>
          <w:p w:rsidR="61BA4F5C" w:rsidP="61BA4F5C" w:rsidRDefault="61BA4F5C" w14:paraId="38CCA6E8" w14:textId="5CDC3905">
            <w:pPr>
              <w:bidi w:val="0"/>
              <w:spacing w:before="0" w:beforeAutospacing="off" w:after="0" w:afterAutospacing="off"/>
            </w:pPr>
            <w:r w:rsidR="61BA4F5C">
              <w:rPr/>
              <w:t>Tác giả</w:t>
            </w:r>
          </w:p>
        </w:tc>
      </w:tr>
      <w:tr w:rsidR="61BA4F5C" w:rsidTr="61BA4F5C" w14:paraId="41900220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3D95DE92" w14:textId="12EC98DD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nha_xuat_ban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1EA04D7D" w14:textId="40A15739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varchar(150)</w:t>
            </w:r>
          </w:p>
        </w:tc>
        <w:tc>
          <w:tcPr>
            <w:tcW w:w="1680" w:type="dxa"/>
            <w:tcMar/>
            <w:vAlign w:val="center"/>
          </w:tcPr>
          <w:p w:rsidR="61BA4F5C" w:rsidP="61BA4F5C" w:rsidRDefault="61BA4F5C" w14:paraId="506A3465" w14:textId="2AA4A3A3">
            <w:pPr>
              <w:bidi w:val="0"/>
              <w:spacing w:before="0" w:beforeAutospacing="off" w:after="0" w:afterAutospacing="off"/>
            </w:pPr>
            <w:r w:rsidR="61BA4F5C">
              <w:rPr/>
              <w:t>NULL</w:t>
            </w:r>
          </w:p>
        </w:tc>
        <w:tc>
          <w:tcPr>
            <w:tcW w:w="3451" w:type="dxa"/>
            <w:tcMar/>
            <w:vAlign w:val="center"/>
          </w:tcPr>
          <w:p w:rsidR="61BA4F5C" w:rsidP="61BA4F5C" w:rsidRDefault="61BA4F5C" w14:paraId="4B9F795D" w14:textId="0535EE4E">
            <w:pPr>
              <w:bidi w:val="0"/>
              <w:spacing w:before="0" w:beforeAutospacing="off" w:after="0" w:afterAutospacing="off"/>
            </w:pPr>
            <w:r w:rsidR="61BA4F5C">
              <w:rPr/>
              <w:t>Nhà xuất bản</w:t>
            </w:r>
          </w:p>
        </w:tc>
      </w:tr>
      <w:tr w:rsidR="61BA4F5C" w:rsidTr="61BA4F5C" w14:paraId="32350E5A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6C62BA6F" w14:textId="605995CC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isbn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1381B5A3" w14:textId="118A1B81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varchar(20)</w:t>
            </w:r>
          </w:p>
        </w:tc>
        <w:tc>
          <w:tcPr>
            <w:tcW w:w="1680" w:type="dxa"/>
            <w:tcMar/>
            <w:vAlign w:val="center"/>
          </w:tcPr>
          <w:p w:rsidR="61BA4F5C" w:rsidP="61BA4F5C" w:rsidRDefault="61BA4F5C" w14:paraId="04FFCAF9" w14:textId="0EF701E2">
            <w:pPr>
              <w:bidi w:val="0"/>
              <w:spacing w:before="0" w:beforeAutospacing="off" w:after="0" w:afterAutospacing="off"/>
            </w:pPr>
            <w:r w:rsidR="61BA4F5C">
              <w:rPr/>
              <w:t>UNIQUE, NULL</w:t>
            </w:r>
          </w:p>
        </w:tc>
        <w:tc>
          <w:tcPr>
            <w:tcW w:w="3451" w:type="dxa"/>
            <w:tcMar/>
            <w:vAlign w:val="center"/>
          </w:tcPr>
          <w:p w:rsidR="61BA4F5C" w:rsidP="61BA4F5C" w:rsidRDefault="61BA4F5C" w14:paraId="1E72B8EA" w14:textId="208E9FAC">
            <w:pPr>
              <w:bidi w:val="0"/>
              <w:spacing w:before="0" w:beforeAutospacing="off" w:after="0" w:afterAutospacing="off"/>
            </w:pPr>
            <w:r w:rsidR="61BA4F5C">
              <w:rPr/>
              <w:t>Mã ISBN (có thể để trống)</w:t>
            </w:r>
          </w:p>
        </w:tc>
      </w:tr>
      <w:tr w:rsidR="61BA4F5C" w:rsidTr="61BA4F5C" w14:paraId="1FCB0F5A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29B8615B" w14:textId="1272DDD1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danh_muc_id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51149B18" w14:textId="70AA706B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680" w:type="dxa"/>
            <w:tcMar/>
            <w:vAlign w:val="center"/>
          </w:tcPr>
          <w:p w:rsidR="61BA4F5C" w:rsidP="61BA4F5C" w:rsidRDefault="61BA4F5C" w14:paraId="3399A20B" w14:textId="3BE67088">
            <w:pPr>
              <w:bidi w:val="0"/>
              <w:spacing w:before="0" w:beforeAutospacing="off" w:after="0" w:afterAutospacing="off"/>
            </w:pPr>
            <w:r w:rsidR="61BA4F5C">
              <w:rPr/>
              <w:t>FK, NULL</w:t>
            </w:r>
          </w:p>
        </w:tc>
        <w:tc>
          <w:tcPr>
            <w:tcW w:w="3451" w:type="dxa"/>
            <w:tcMar/>
            <w:vAlign w:val="center"/>
          </w:tcPr>
          <w:p w:rsidR="61BA4F5C" w:rsidP="61BA4F5C" w:rsidRDefault="61BA4F5C" w14:paraId="1396491A" w14:textId="32B54676">
            <w:pPr>
              <w:bidi w:val="0"/>
              <w:spacing w:before="0" w:beforeAutospacing="off" w:after="0" w:afterAutospacing="off"/>
            </w:pPr>
            <w:r w:rsidR="61BA4F5C">
              <w:rPr/>
              <w:t xml:space="preserve">Tham chiếu </w:t>
            </w:r>
            <w:r w:rsidRPr="61BA4F5C" w:rsidR="61BA4F5C">
              <w:rPr>
                <w:rFonts w:ascii="Consolas" w:hAnsi="Consolas" w:eastAsia="Consolas" w:cs="Consolas"/>
              </w:rPr>
              <w:t>danh_muc(danh_muc_id)</w:t>
            </w:r>
          </w:p>
        </w:tc>
      </w:tr>
      <w:tr w:rsidR="61BA4F5C" w:rsidTr="61BA4F5C" w14:paraId="53FECFB4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30F37E4F" w14:textId="63687070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tao_luc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45EBDB8E" w14:textId="5226E0D2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timestamptz</w:t>
            </w:r>
          </w:p>
        </w:tc>
        <w:tc>
          <w:tcPr>
            <w:tcW w:w="1680" w:type="dxa"/>
            <w:tcMar/>
            <w:vAlign w:val="center"/>
          </w:tcPr>
          <w:p w:rsidR="61BA4F5C" w:rsidP="61BA4F5C" w:rsidRDefault="61BA4F5C" w14:paraId="2568FC3B" w14:textId="04C25EEF">
            <w:pPr>
              <w:bidi w:val="0"/>
              <w:spacing w:before="0" w:beforeAutospacing="off" w:after="0" w:afterAutospacing="off"/>
            </w:pPr>
            <w:r w:rsidR="61BA4F5C">
              <w:rPr/>
              <w:t>NOT NULL</w:t>
            </w:r>
          </w:p>
        </w:tc>
        <w:tc>
          <w:tcPr>
            <w:tcW w:w="3451" w:type="dxa"/>
            <w:tcMar/>
            <w:vAlign w:val="center"/>
          </w:tcPr>
          <w:p w:rsidR="61BA4F5C" w:rsidP="61BA4F5C" w:rsidRDefault="61BA4F5C" w14:paraId="6944E342" w14:textId="325E51DF">
            <w:pPr>
              <w:bidi w:val="0"/>
              <w:spacing w:before="0" w:beforeAutospacing="off" w:after="0" w:afterAutospacing="off"/>
            </w:pPr>
            <w:r w:rsidR="61BA4F5C">
              <w:rPr/>
              <w:t>Thời gian tạo</w:t>
            </w:r>
          </w:p>
        </w:tc>
      </w:tr>
    </w:tbl>
    <w:p w:rsidR="61BA4F5C" w:rsidP="61BA4F5C" w:rsidRDefault="61BA4F5C" w14:paraId="2DDE375F" w14:textId="003B820A">
      <w:pPr>
        <w:bidi w:val="0"/>
        <w:jc w:val="left"/>
      </w:pPr>
    </w:p>
    <w:p w:rsidR="75834DC1" w:rsidP="61BA4F5C" w:rsidRDefault="75834DC1" w14:paraId="40E91AF7" w14:textId="2F0DF172">
      <w:pPr>
        <w:pStyle w:val="4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3.3.4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Bảng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ban_sao_sach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(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Bản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sao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sách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)</w:t>
      </w:r>
    </w:p>
    <w:p w:rsidR="75834DC1" w:rsidP="61BA4F5C" w:rsidRDefault="75834DC1" w14:paraId="2E7EB5E8" w14:textId="114A6BFE">
      <w:pPr>
        <w:bidi w:val="0"/>
        <w:spacing w:before="240" w:beforeAutospacing="off" w:after="240" w:afterAutospacing="off"/>
        <w:jc w:val="left"/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Mục đích: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Quản lý từng bản sao cụ thể để phục vụ mượn/trả.</w:t>
      </w:r>
    </w:p>
    <w:tbl>
      <w:tblPr>
        <w:tblStyle w:val="12"/>
        <w:bidiVisual w:val="0"/>
        <w:tblW w:w="0" w:type="auto"/>
        <w:tblLook w:val="06A0" w:firstRow="1" w:lastRow="0" w:firstColumn="1" w:lastColumn="0" w:noHBand="1" w:noVBand="1"/>
      </w:tblPr>
      <w:tblGrid>
        <w:gridCol w:w="1507"/>
        <w:gridCol w:w="1287"/>
        <w:gridCol w:w="2229"/>
        <w:gridCol w:w="5023"/>
      </w:tblGrid>
      <w:tr w:rsidR="61BA4F5C" w:rsidTr="61BA4F5C" w14:paraId="3F3CF0A1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2A51EFE5" w14:textId="269326F4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Tên thuộc tính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0615D044" w14:textId="13A7E4C6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Kiểu dữ liệu</w:t>
            </w:r>
          </w:p>
        </w:tc>
        <w:tc>
          <w:tcPr>
            <w:tcW w:w="2229" w:type="dxa"/>
            <w:tcMar/>
            <w:vAlign w:val="center"/>
          </w:tcPr>
          <w:p w:rsidR="61BA4F5C" w:rsidP="61BA4F5C" w:rsidRDefault="61BA4F5C" w14:paraId="5E7CA091" w14:textId="4B46150F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Ràng buộc</w:t>
            </w:r>
          </w:p>
        </w:tc>
        <w:tc>
          <w:tcPr>
            <w:tcW w:w="5023" w:type="dxa"/>
            <w:tcMar/>
            <w:vAlign w:val="center"/>
          </w:tcPr>
          <w:p w:rsidR="61BA4F5C" w:rsidP="61BA4F5C" w:rsidRDefault="61BA4F5C" w14:paraId="3B75BCE1" w14:textId="3C571EAE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Mô tả</w:t>
            </w:r>
          </w:p>
        </w:tc>
      </w:tr>
      <w:tr w:rsidR="61BA4F5C" w:rsidTr="61BA4F5C" w14:paraId="312C1FFB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52BB4F40" w14:textId="0FD1F239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ban_sao_id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7407A0EE" w14:textId="5F17F221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serial</w:t>
            </w:r>
          </w:p>
        </w:tc>
        <w:tc>
          <w:tcPr>
            <w:tcW w:w="2229" w:type="dxa"/>
            <w:tcMar/>
            <w:vAlign w:val="center"/>
          </w:tcPr>
          <w:p w:rsidR="61BA4F5C" w:rsidP="61BA4F5C" w:rsidRDefault="61BA4F5C" w14:paraId="1F3ACE17" w14:textId="216C90A8">
            <w:pPr>
              <w:bidi w:val="0"/>
              <w:spacing w:before="0" w:beforeAutospacing="off" w:after="0" w:afterAutospacing="off"/>
            </w:pPr>
            <w:r w:rsidR="61BA4F5C">
              <w:rPr/>
              <w:t>PK</w:t>
            </w:r>
          </w:p>
        </w:tc>
        <w:tc>
          <w:tcPr>
            <w:tcW w:w="5023" w:type="dxa"/>
            <w:tcMar/>
            <w:vAlign w:val="center"/>
          </w:tcPr>
          <w:p w:rsidR="61BA4F5C" w:rsidP="61BA4F5C" w:rsidRDefault="61BA4F5C" w14:paraId="7DD756AF" w14:textId="00A48BE3">
            <w:pPr>
              <w:bidi w:val="0"/>
              <w:spacing w:before="0" w:beforeAutospacing="off" w:after="0" w:afterAutospacing="off"/>
            </w:pPr>
            <w:r w:rsidR="61BA4F5C">
              <w:rPr/>
              <w:t>Mã bản sao</w:t>
            </w:r>
          </w:p>
        </w:tc>
      </w:tr>
      <w:tr w:rsidR="61BA4F5C" w:rsidTr="61BA4F5C" w14:paraId="3CB50DA6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6D00583B" w14:textId="6C1FD77F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sach_id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6F7AB346" w14:textId="7FD8F27B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2229" w:type="dxa"/>
            <w:tcMar/>
            <w:vAlign w:val="center"/>
          </w:tcPr>
          <w:p w:rsidR="61BA4F5C" w:rsidP="61BA4F5C" w:rsidRDefault="61BA4F5C" w14:paraId="3C591D49" w14:textId="1CAB0AB0">
            <w:pPr>
              <w:bidi w:val="0"/>
              <w:spacing w:before="0" w:beforeAutospacing="off" w:after="0" w:afterAutospacing="off"/>
            </w:pPr>
            <w:r w:rsidR="61BA4F5C">
              <w:rPr/>
              <w:t>NOT NULL, FK</w:t>
            </w:r>
          </w:p>
        </w:tc>
        <w:tc>
          <w:tcPr>
            <w:tcW w:w="5023" w:type="dxa"/>
            <w:tcMar/>
            <w:vAlign w:val="center"/>
          </w:tcPr>
          <w:p w:rsidR="61BA4F5C" w:rsidP="61BA4F5C" w:rsidRDefault="61BA4F5C" w14:paraId="3AD4D02F" w14:textId="0A2591A7">
            <w:pPr>
              <w:bidi w:val="0"/>
              <w:spacing w:before="0" w:beforeAutospacing="off" w:after="0" w:afterAutospacing="off"/>
            </w:pPr>
            <w:r w:rsidR="61BA4F5C">
              <w:rPr/>
              <w:t xml:space="preserve">Tham chiếu </w:t>
            </w:r>
            <w:r w:rsidRPr="61BA4F5C" w:rsidR="61BA4F5C">
              <w:rPr>
                <w:rFonts w:ascii="Consolas" w:hAnsi="Consolas" w:eastAsia="Consolas" w:cs="Consolas"/>
              </w:rPr>
              <w:t>sach(sach_id)</w:t>
            </w:r>
            <w:r w:rsidR="61BA4F5C">
              <w:rPr/>
              <w:t xml:space="preserve">, </w:t>
            </w:r>
            <w:r w:rsidRPr="61BA4F5C" w:rsidR="61BA4F5C">
              <w:rPr>
                <w:rFonts w:ascii="Consolas" w:hAnsi="Consolas" w:eastAsia="Consolas" w:cs="Consolas"/>
              </w:rPr>
              <w:t>ON DELETE CASCADE</w:t>
            </w:r>
          </w:p>
        </w:tc>
      </w:tr>
      <w:tr w:rsidR="61BA4F5C" w:rsidTr="61BA4F5C" w14:paraId="00E88123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64ED2D27" w14:textId="2406F1CB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ma_ban_sao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333CDE5F" w14:textId="1446D7AD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varchar(50)</w:t>
            </w:r>
          </w:p>
        </w:tc>
        <w:tc>
          <w:tcPr>
            <w:tcW w:w="2229" w:type="dxa"/>
            <w:tcMar/>
            <w:vAlign w:val="center"/>
          </w:tcPr>
          <w:p w:rsidR="61BA4F5C" w:rsidP="61BA4F5C" w:rsidRDefault="61BA4F5C" w14:paraId="7C816E84" w14:textId="51C96021">
            <w:pPr>
              <w:bidi w:val="0"/>
              <w:spacing w:before="0" w:beforeAutospacing="off" w:after="0" w:afterAutospacing="off"/>
            </w:pPr>
            <w:r w:rsidR="61BA4F5C">
              <w:rPr/>
              <w:t>NOT NULL, UNIQUE</w:t>
            </w:r>
          </w:p>
        </w:tc>
        <w:tc>
          <w:tcPr>
            <w:tcW w:w="5023" w:type="dxa"/>
            <w:tcMar/>
            <w:vAlign w:val="center"/>
          </w:tcPr>
          <w:p w:rsidR="61BA4F5C" w:rsidP="61BA4F5C" w:rsidRDefault="61BA4F5C" w14:paraId="43F01E94" w14:textId="11DF52B4">
            <w:pPr>
              <w:bidi w:val="0"/>
              <w:spacing w:before="0" w:beforeAutospacing="off" w:after="0" w:afterAutospacing="off"/>
            </w:pPr>
            <w:r w:rsidR="61BA4F5C">
              <w:rPr/>
              <w:t>Mã bản sao (VD: CC-001)</w:t>
            </w:r>
          </w:p>
        </w:tc>
      </w:tr>
      <w:tr w:rsidR="61BA4F5C" w:rsidTr="61BA4F5C" w14:paraId="01C9E189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0B12F3DB" w14:textId="72AAB870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trang_thai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2659B447" w14:textId="15B70BF0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varchar(20)</w:t>
            </w:r>
          </w:p>
        </w:tc>
        <w:tc>
          <w:tcPr>
            <w:tcW w:w="2229" w:type="dxa"/>
            <w:tcMar/>
            <w:vAlign w:val="center"/>
          </w:tcPr>
          <w:p w:rsidR="61BA4F5C" w:rsidP="61BA4F5C" w:rsidRDefault="61BA4F5C" w14:paraId="69C8C47E" w14:textId="4A62DC66">
            <w:pPr>
              <w:bidi w:val="0"/>
              <w:spacing w:before="0" w:beforeAutospacing="off" w:after="0" w:afterAutospacing="off"/>
            </w:pPr>
            <w:r w:rsidR="61BA4F5C">
              <w:rPr/>
              <w:t>NOT NULL, CHECK</w:t>
            </w:r>
          </w:p>
        </w:tc>
        <w:tc>
          <w:tcPr>
            <w:tcW w:w="5023" w:type="dxa"/>
            <w:tcMar/>
            <w:vAlign w:val="center"/>
          </w:tcPr>
          <w:p w:rsidR="61BA4F5C" w:rsidP="61BA4F5C" w:rsidRDefault="61BA4F5C" w14:paraId="6F8216A5" w14:textId="43B975A0">
            <w:pPr>
              <w:bidi w:val="0"/>
              <w:spacing w:before="0" w:beforeAutospacing="off" w:after="0" w:afterAutospacing="off"/>
            </w:pPr>
            <w:r w:rsidR="61BA4F5C">
              <w:rPr/>
              <w:t>SAN_SANG / DANG_MUON / MAT / HU_HONG</w:t>
            </w:r>
          </w:p>
        </w:tc>
      </w:tr>
      <w:tr w:rsidR="61BA4F5C" w:rsidTr="61BA4F5C" w14:paraId="40EEDC80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6406AAE6" w14:textId="144CB747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ghi_chu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1B595B06" w14:textId="61399C8D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varchar(200)</w:t>
            </w:r>
          </w:p>
        </w:tc>
        <w:tc>
          <w:tcPr>
            <w:tcW w:w="2229" w:type="dxa"/>
            <w:tcMar/>
            <w:vAlign w:val="center"/>
          </w:tcPr>
          <w:p w:rsidR="61BA4F5C" w:rsidP="61BA4F5C" w:rsidRDefault="61BA4F5C" w14:paraId="2CE615F8" w14:textId="7B93CCFC">
            <w:pPr>
              <w:bidi w:val="0"/>
              <w:spacing w:before="0" w:beforeAutospacing="off" w:after="0" w:afterAutospacing="off"/>
            </w:pPr>
            <w:r w:rsidR="61BA4F5C">
              <w:rPr/>
              <w:t>NULL</w:t>
            </w:r>
          </w:p>
        </w:tc>
        <w:tc>
          <w:tcPr>
            <w:tcW w:w="5023" w:type="dxa"/>
            <w:tcMar/>
            <w:vAlign w:val="center"/>
          </w:tcPr>
          <w:p w:rsidR="61BA4F5C" w:rsidP="61BA4F5C" w:rsidRDefault="61BA4F5C" w14:paraId="197D2903" w14:textId="22EF82E6">
            <w:pPr>
              <w:bidi w:val="0"/>
              <w:spacing w:before="0" w:beforeAutospacing="off" w:after="0" w:afterAutospacing="off"/>
            </w:pPr>
            <w:r w:rsidR="61BA4F5C">
              <w:rPr/>
              <w:t>Ghi chú tình trạng</w:t>
            </w:r>
          </w:p>
        </w:tc>
      </w:tr>
    </w:tbl>
    <w:p w:rsidR="61BA4F5C" w:rsidP="61BA4F5C" w:rsidRDefault="61BA4F5C" w14:paraId="5AF46465" w14:textId="0466B724">
      <w:pPr>
        <w:bidi w:val="0"/>
        <w:jc w:val="left"/>
      </w:pPr>
    </w:p>
    <w:p w:rsidR="75834DC1" w:rsidP="61BA4F5C" w:rsidRDefault="75834DC1" w14:paraId="49718233" w14:textId="6624A09E">
      <w:pPr>
        <w:pStyle w:val="4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3.3.5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Bảng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ban_doc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(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Bạn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đọc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)</w:t>
      </w:r>
    </w:p>
    <w:p w:rsidR="75834DC1" w:rsidP="61BA4F5C" w:rsidRDefault="75834DC1" w14:paraId="75D3AF75" w14:textId="6F8AE5AF">
      <w:pPr>
        <w:bidi w:val="0"/>
        <w:spacing w:before="240" w:beforeAutospacing="off" w:after="240" w:afterAutospacing="off"/>
        <w:jc w:val="left"/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Mục đích: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Lưu thông tin bạn đọc và tình trạng thẻ.</w:t>
      </w:r>
    </w:p>
    <w:tbl>
      <w:tblPr>
        <w:tblStyle w:val="12"/>
        <w:bidiVisual w:val="0"/>
        <w:tblW w:w="0" w:type="auto"/>
        <w:tblLook w:val="06A0" w:firstRow="1" w:lastRow="0" w:firstColumn="1" w:lastColumn="0" w:noHBand="1" w:noVBand="1"/>
      </w:tblPr>
      <w:tblGrid>
        <w:gridCol w:w="1507"/>
        <w:gridCol w:w="1287"/>
        <w:gridCol w:w="2122"/>
        <w:gridCol w:w="3707"/>
      </w:tblGrid>
      <w:tr w:rsidR="61BA4F5C" w:rsidTr="61BA4F5C" w14:paraId="70F398EB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6FACD94E" w14:textId="3C623728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Tên thuộc tính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0D2737AD" w14:textId="080D4AD3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Kiểu dữ liệu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34777804" w14:textId="2BE3530B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Ràng buộc</w:t>
            </w:r>
          </w:p>
        </w:tc>
        <w:tc>
          <w:tcPr>
            <w:tcW w:w="3707" w:type="dxa"/>
            <w:tcMar/>
            <w:vAlign w:val="center"/>
          </w:tcPr>
          <w:p w:rsidR="61BA4F5C" w:rsidP="61BA4F5C" w:rsidRDefault="61BA4F5C" w14:paraId="32AFB490" w14:textId="01EEFD80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Mô tả</w:t>
            </w:r>
          </w:p>
        </w:tc>
      </w:tr>
      <w:tr w:rsidR="61BA4F5C" w:rsidTr="61BA4F5C" w14:paraId="12033CA3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258808BE" w14:textId="5538C500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ban_doc_id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6C994569" w14:textId="5E0F6B15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serial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05EFA833" w14:textId="44FC2386">
            <w:pPr>
              <w:bidi w:val="0"/>
              <w:spacing w:before="0" w:beforeAutospacing="off" w:after="0" w:afterAutospacing="off"/>
            </w:pPr>
            <w:r w:rsidR="61BA4F5C">
              <w:rPr/>
              <w:t>PK</w:t>
            </w:r>
          </w:p>
        </w:tc>
        <w:tc>
          <w:tcPr>
            <w:tcW w:w="3707" w:type="dxa"/>
            <w:tcMar/>
            <w:vAlign w:val="center"/>
          </w:tcPr>
          <w:p w:rsidR="61BA4F5C" w:rsidP="61BA4F5C" w:rsidRDefault="61BA4F5C" w14:paraId="4A4D5119" w14:textId="60BB180A">
            <w:pPr>
              <w:bidi w:val="0"/>
              <w:spacing w:before="0" w:beforeAutospacing="off" w:after="0" w:afterAutospacing="off"/>
            </w:pPr>
            <w:r w:rsidR="61BA4F5C">
              <w:rPr/>
              <w:t>Mã bạn đọc</w:t>
            </w:r>
          </w:p>
        </w:tc>
      </w:tr>
      <w:tr w:rsidR="61BA4F5C" w:rsidTr="61BA4F5C" w14:paraId="5C87DB99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214C5348" w14:textId="0BEBB8EE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ho_ten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3AF8C6C2" w14:textId="7E879614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varchar(150)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37426952" w14:textId="6D631E8F">
            <w:pPr>
              <w:bidi w:val="0"/>
              <w:spacing w:before="0" w:beforeAutospacing="off" w:after="0" w:afterAutospacing="off"/>
            </w:pPr>
            <w:r w:rsidR="61BA4F5C">
              <w:rPr/>
              <w:t>NOT NULL</w:t>
            </w:r>
          </w:p>
        </w:tc>
        <w:tc>
          <w:tcPr>
            <w:tcW w:w="3707" w:type="dxa"/>
            <w:tcMar/>
            <w:vAlign w:val="center"/>
          </w:tcPr>
          <w:p w:rsidR="61BA4F5C" w:rsidP="61BA4F5C" w:rsidRDefault="61BA4F5C" w14:paraId="4EE995AE" w14:textId="2F0E3BEA">
            <w:pPr>
              <w:bidi w:val="0"/>
              <w:spacing w:before="0" w:beforeAutospacing="off" w:after="0" w:afterAutospacing="off"/>
            </w:pPr>
            <w:r w:rsidR="61BA4F5C">
              <w:rPr/>
              <w:t>Họ tên</w:t>
            </w:r>
          </w:p>
        </w:tc>
      </w:tr>
      <w:tr w:rsidR="61BA4F5C" w:rsidTr="61BA4F5C" w14:paraId="0533A8B7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0FF2934D" w14:textId="563D70F1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loai_ban_doc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430F913B" w14:textId="2C195B5A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varchar(20)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45DA23A6" w14:textId="73B174C3">
            <w:pPr>
              <w:bidi w:val="0"/>
              <w:spacing w:before="0" w:beforeAutospacing="off" w:after="0" w:afterAutospacing="off"/>
            </w:pPr>
            <w:r w:rsidR="61BA4F5C">
              <w:rPr/>
              <w:t>NOT NULL, CHECK</w:t>
            </w:r>
          </w:p>
        </w:tc>
        <w:tc>
          <w:tcPr>
            <w:tcW w:w="3707" w:type="dxa"/>
            <w:tcMar/>
            <w:vAlign w:val="center"/>
          </w:tcPr>
          <w:p w:rsidR="61BA4F5C" w:rsidP="61BA4F5C" w:rsidRDefault="61BA4F5C" w14:paraId="6B9D5BF5" w14:textId="38C7AD54">
            <w:pPr>
              <w:bidi w:val="0"/>
              <w:spacing w:before="0" w:beforeAutospacing="off" w:after="0" w:afterAutospacing="off"/>
            </w:pPr>
            <w:r w:rsidR="61BA4F5C">
              <w:rPr/>
              <w:t>HOC_SINH / GIAO_VIEN / KHACH</w:t>
            </w:r>
          </w:p>
        </w:tc>
      </w:tr>
      <w:tr w:rsidR="61BA4F5C" w:rsidTr="61BA4F5C" w14:paraId="50C555B1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2EFE35E7" w14:textId="47C439BD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email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19C1ADBC" w14:textId="2EA15022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varchar(120)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3AA26B73" w14:textId="3DB50CB6">
            <w:pPr>
              <w:bidi w:val="0"/>
              <w:spacing w:before="0" w:beforeAutospacing="off" w:after="0" w:afterAutospacing="off"/>
            </w:pPr>
            <w:r w:rsidR="61BA4F5C">
              <w:rPr/>
              <w:t>UNIQUE, NULL</w:t>
            </w:r>
          </w:p>
        </w:tc>
        <w:tc>
          <w:tcPr>
            <w:tcW w:w="3707" w:type="dxa"/>
            <w:tcMar/>
            <w:vAlign w:val="center"/>
          </w:tcPr>
          <w:p w:rsidR="61BA4F5C" w:rsidP="61BA4F5C" w:rsidRDefault="61BA4F5C" w14:paraId="49B9E3F5" w14:textId="128EA5E9">
            <w:pPr>
              <w:bidi w:val="0"/>
              <w:spacing w:before="0" w:beforeAutospacing="off" w:after="0" w:afterAutospacing="off"/>
            </w:pPr>
            <w:r w:rsidR="61BA4F5C">
              <w:rPr/>
              <w:t>Email (không trùng)</w:t>
            </w:r>
          </w:p>
        </w:tc>
      </w:tr>
      <w:tr w:rsidR="61BA4F5C" w:rsidTr="61BA4F5C" w14:paraId="740CBE72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019B5F59" w14:textId="542D800D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sdt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62F70F58" w14:textId="58039865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varchar(20)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4076DE38" w14:textId="58FBD9C4">
            <w:pPr>
              <w:bidi w:val="0"/>
              <w:spacing w:before="0" w:beforeAutospacing="off" w:after="0" w:afterAutospacing="off"/>
            </w:pPr>
            <w:r w:rsidR="61BA4F5C">
              <w:rPr/>
              <w:t>NULL</w:t>
            </w:r>
          </w:p>
        </w:tc>
        <w:tc>
          <w:tcPr>
            <w:tcW w:w="3707" w:type="dxa"/>
            <w:tcMar/>
            <w:vAlign w:val="center"/>
          </w:tcPr>
          <w:p w:rsidR="61BA4F5C" w:rsidP="61BA4F5C" w:rsidRDefault="61BA4F5C" w14:paraId="2DDF069B" w14:textId="7B521E7F">
            <w:pPr>
              <w:bidi w:val="0"/>
              <w:spacing w:before="0" w:beforeAutospacing="off" w:after="0" w:afterAutospacing="off"/>
            </w:pPr>
            <w:r w:rsidR="61BA4F5C">
              <w:rPr/>
              <w:t>Số điện thoại</w:t>
            </w:r>
          </w:p>
        </w:tc>
      </w:tr>
      <w:tr w:rsidR="61BA4F5C" w:rsidTr="61BA4F5C" w14:paraId="4DE771D9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04B23267" w14:textId="491E48C8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han_the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28AE5634" w14:textId="7EBD76F0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date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3A48C0F3" w14:textId="4C1FA924">
            <w:pPr>
              <w:bidi w:val="0"/>
              <w:spacing w:before="0" w:beforeAutospacing="off" w:after="0" w:afterAutospacing="off"/>
            </w:pPr>
            <w:r w:rsidR="61BA4F5C">
              <w:rPr/>
              <w:t>NOT NULL</w:t>
            </w:r>
          </w:p>
        </w:tc>
        <w:tc>
          <w:tcPr>
            <w:tcW w:w="3707" w:type="dxa"/>
            <w:tcMar/>
            <w:vAlign w:val="center"/>
          </w:tcPr>
          <w:p w:rsidR="61BA4F5C" w:rsidP="61BA4F5C" w:rsidRDefault="61BA4F5C" w14:paraId="784B6A6E" w14:textId="3A9ADA4B">
            <w:pPr>
              <w:bidi w:val="0"/>
              <w:spacing w:before="0" w:beforeAutospacing="off" w:after="0" w:afterAutospacing="off"/>
            </w:pPr>
            <w:r w:rsidR="61BA4F5C">
              <w:rPr/>
              <w:t>Hạn thẻ</w:t>
            </w:r>
          </w:p>
        </w:tc>
      </w:tr>
      <w:tr w:rsidR="61BA4F5C" w:rsidTr="61BA4F5C" w14:paraId="4B9F30E4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3E0C4231" w14:textId="559B2583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dang_hoat_dong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7FFAADCC" w14:textId="024E7DAB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boolean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7DECF15E" w14:textId="15363FD0">
            <w:pPr>
              <w:bidi w:val="0"/>
              <w:spacing w:before="0" w:beforeAutospacing="off" w:after="0" w:afterAutospacing="off"/>
            </w:pPr>
            <w:r w:rsidR="61BA4F5C">
              <w:rPr/>
              <w:t>NOT NULL</w:t>
            </w:r>
          </w:p>
        </w:tc>
        <w:tc>
          <w:tcPr>
            <w:tcW w:w="3707" w:type="dxa"/>
            <w:tcMar/>
            <w:vAlign w:val="center"/>
          </w:tcPr>
          <w:p w:rsidR="61BA4F5C" w:rsidP="61BA4F5C" w:rsidRDefault="61BA4F5C" w14:paraId="0056D5BB" w14:textId="1478ABFD">
            <w:pPr>
              <w:bidi w:val="0"/>
              <w:spacing w:before="0" w:beforeAutospacing="off" w:after="0" w:afterAutospacing="off"/>
            </w:pPr>
            <w:r w:rsidR="61BA4F5C">
              <w:rPr/>
              <w:t>Trạng thái hoạt động</w:t>
            </w:r>
          </w:p>
        </w:tc>
      </w:tr>
    </w:tbl>
    <w:p w:rsidR="61BA4F5C" w:rsidP="61BA4F5C" w:rsidRDefault="61BA4F5C" w14:paraId="069B2D6C" w14:textId="7DB67BF6">
      <w:pPr>
        <w:bidi w:val="0"/>
        <w:jc w:val="left"/>
      </w:pPr>
    </w:p>
    <w:p w:rsidR="75834DC1" w:rsidP="61BA4F5C" w:rsidRDefault="75834DC1" w14:paraId="6FADA16A" w14:textId="4B48885B">
      <w:pPr>
        <w:pStyle w:val="4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3.3.6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Bảng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phieu_muon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(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Phiếu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mượn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)</w:t>
      </w:r>
    </w:p>
    <w:p w:rsidR="75834DC1" w:rsidP="61BA4F5C" w:rsidRDefault="75834DC1" w14:paraId="17FADB90" w14:textId="2419A863">
      <w:pPr>
        <w:bidi w:val="0"/>
        <w:spacing w:before="240" w:beforeAutospacing="off" w:after="240" w:afterAutospacing="off"/>
        <w:jc w:val="left"/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Mục đích: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Quản lý một lần mượn của bạn đọc.</w:t>
      </w:r>
    </w:p>
    <w:tbl>
      <w:tblPr>
        <w:tblStyle w:val="12"/>
        <w:bidiVisual w:val="0"/>
        <w:tblW w:w="0" w:type="auto"/>
        <w:tblLook w:val="06A0" w:firstRow="1" w:lastRow="0" w:firstColumn="1" w:lastColumn="0" w:noHBand="1" w:noVBand="1"/>
      </w:tblPr>
      <w:tblGrid>
        <w:gridCol w:w="1507"/>
        <w:gridCol w:w="1287"/>
        <w:gridCol w:w="2122"/>
        <w:gridCol w:w="4309"/>
      </w:tblGrid>
      <w:tr w:rsidR="61BA4F5C" w:rsidTr="61BA4F5C" w14:paraId="3FE252F7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6EA53F7B" w14:textId="10DFD7DF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Tên thuộc tính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2C6196CA" w14:textId="0133DA13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Kiểu dữ liệu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51E90E52" w14:textId="009EA81C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Ràng buộc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011E9497" w14:textId="306B906E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Mô tả</w:t>
            </w:r>
          </w:p>
        </w:tc>
      </w:tr>
      <w:tr w:rsidR="61BA4F5C" w:rsidTr="61BA4F5C" w14:paraId="3E926FBB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3DF11FBD" w14:textId="6350CA46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phieu_muon_id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29AF2FF7" w14:textId="395F7404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serial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47779030" w14:textId="0525DAA2">
            <w:pPr>
              <w:bidi w:val="0"/>
              <w:spacing w:before="0" w:beforeAutospacing="off" w:after="0" w:afterAutospacing="off"/>
            </w:pPr>
            <w:r w:rsidR="61BA4F5C">
              <w:rPr/>
              <w:t>PK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599A0D50" w14:textId="16BBC48F">
            <w:pPr>
              <w:bidi w:val="0"/>
              <w:spacing w:before="0" w:beforeAutospacing="off" w:after="0" w:afterAutospacing="off"/>
            </w:pPr>
            <w:r w:rsidR="61BA4F5C">
              <w:rPr/>
              <w:t>Mã phiếu mượn</w:t>
            </w:r>
          </w:p>
        </w:tc>
      </w:tr>
      <w:tr w:rsidR="61BA4F5C" w:rsidTr="61BA4F5C" w14:paraId="22CF7FB8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5D07E5B2" w14:textId="2284A832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ban_doc_id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71CD2948" w14:textId="3138A63B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6C59E8B7" w14:textId="3EF594E9">
            <w:pPr>
              <w:bidi w:val="0"/>
              <w:spacing w:before="0" w:beforeAutospacing="off" w:after="0" w:afterAutospacing="off"/>
            </w:pPr>
            <w:r w:rsidR="61BA4F5C">
              <w:rPr/>
              <w:t>NOT NULL, FK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569BAA9B" w14:textId="5E5B0933">
            <w:pPr>
              <w:bidi w:val="0"/>
              <w:spacing w:before="0" w:beforeAutospacing="off" w:after="0" w:afterAutospacing="off"/>
            </w:pPr>
            <w:r w:rsidR="61BA4F5C">
              <w:rPr/>
              <w:t xml:space="preserve">Tham chiếu </w:t>
            </w:r>
            <w:r w:rsidRPr="61BA4F5C" w:rsidR="61BA4F5C">
              <w:rPr>
                <w:rFonts w:ascii="Consolas" w:hAnsi="Consolas" w:eastAsia="Consolas" w:cs="Consolas"/>
              </w:rPr>
              <w:t>ban_doc(ban_doc_id)</w:t>
            </w:r>
          </w:p>
        </w:tc>
      </w:tr>
      <w:tr w:rsidR="61BA4F5C" w:rsidTr="61BA4F5C" w14:paraId="68AACEE8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4338D1E1" w14:textId="2293EEE6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ngay_muon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4C5EF166" w14:textId="0A9F0F5C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date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753E4ACA" w14:textId="6F892199">
            <w:pPr>
              <w:bidi w:val="0"/>
              <w:spacing w:before="0" w:beforeAutospacing="off" w:after="0" w:afterAutospacing="off"/>
            </w:pPr>
            <w:r w:rsidR="61BA4F5C">
              <w:rPr/>
              <w:t>NOT NULL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4143C243" w14:textId="2B10C1EB">
            <w:pPr>
              <w:bidi w:val="0"/>
              <w:spacing w:before="0" w:beforeAutospacing="off" w:after="0" w:afterAutospacing="off"/>
            </w:pPr>
            <w:r w:rsidR="61BA4F5C">
              <w:rPr/>
              <w:t>Ngày mượn (mặc định hiện tại)</w:t>
            </w:r>
          </w:p>
        </w:tc>
      </w:tr>
      <w:tr w:rsidR="61BA4F5C" w:rsidTr="61BA4F5C" w14:paraId="70495586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02B88493" w14:textId="416BEFDF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ngay_hen_tra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2D9FAE50" w14:textId="6A1C5B13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date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55E93E7A" w14:textId="62B30C9A">
            <w:pPr>
              <w:bidi w:val="0"/>
              <w:spacing w:before="0" w:beforeAutospacing="off" w:after="0" w:afterAutospacing="off"/>
            </w:pPr>
            <w:r w:rsidR="61BA4F5C">
              <w:rPr/>
              <w:t>NOT NULL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3767DBA8" w14:textId="08402470">
            <w:pPr>
              <w:bidi w:val="0"/>
              <w:spacing w:before="0" w:beforeAutospacing="off" w:after="0" w:afterAutospacing="off"/>
            </w:pPr>
            <w:r w:rsidR="61BA4F5C">
              <w:rPr/>
              <w:t>Ngày hẹn trả</w:t>
            </w:r>
          </w:p>
        </w:tc>
      </w:tr>
      <w:tr w:rsidR="61BA4F5C" w:rsidTr="61BA4F5C" w14:paraId="0E7FD186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33F364F1" w14:textId="5C47AFA1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trang_thai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7EDBADC8" w14:textId="5016D444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varchar(10)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0A4F7F64" w14:textId="2760F329">
            <w:pPr>
              <w:bidi w:val="0"/>
              <w:spacing w:before="0" w:beforeAutospacing="off" w:after="0" w:afterAutospacing="off"/>
            </w:pPr>
            <w:r w:rsidR="61BA4F5C">
              <w:rPr/>
              <w:t>NOT NULL, CHECK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6E6ABD64" w14:textId="23BC0B5D">
            <w:pPr>
              <w:bidi w:val="0"/>
              <w:spacing w:before="0" w:beforeAutospacing="off" w:after="0" w:afterAutospacing="off"/>
            </w:pPr>
            <w:r w:rsidR="61BA4F5C">
              <w:rPr/>
              <w:t>DANG_MUON / DA_DONG</w:t>
            </w:r>
          </w:p>
        </w:tc>
      </w:tr>
      <w:tr w:rsidR="61BA4F5C" w:rsidTr="61BA4F5C" w14:paraId="5A6BB287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0FEF1208" w14:textId="3A2240D8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so_lan_gia_han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2B7F8750" w14:textId="3FE9DD58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3DAC3427" w14:textId="2CC33B21">
            <w:pPr>
              <w:bidi w:val="0"/>
              <w:spacing w:before="0" w:beforeAutospacing="off" w:after="0" w:afterAutospacing="off"/>
            </w:pPr>
            <w:r w:rsidR="61BA4F5C">
              <w:rPr/>
              <w:t>NOT NULL, CHECK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65F983AF" w14:textId="5F5E8E35">
            <w:pPr>
              <w:bidi w:val="0"/>
              <w:spacing w:before="0" w:beforeAutospacing="off" w:after="0" w:afterAutospacing="off"/>
            </w:pPr>
            <w:r w:rsidR="61BA4F5C">
              <w:rPr/>
              <w:t>Số lần gia hạn (&gt;=0)</w:t>
            </w:r>
          </w:p>
        </w:tc>
      </w:tr>
      <w:tr w:rsidR="61BA4F5C" w:rsidTr="61BA4F5C" w14:paraId="52DC7EF2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6EFAAC07" w14:textId="1A5DB5B6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ghi_chu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710CDCF7" w14:textId="395BBF21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varchar(250)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2464511A" w14:textId="3B3EF148">
            <w:pPr>
              <w:bidi w:val="0"/>
              <w:spacing w:before="0" w:beforeAutospacing="off" w:after="0" w:afterAutospacing="off"/>
            </w:pPr>
            <w:r w:rsidR="61BA4F5C">
              <w:rPr/>
              <w:t>NULL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516AB239" w14:textId="0E1D9CA7">
            <w:pPr>
              <w:bidi w:val="0"/>
              <w:spacing w:before="0" w:beforeAutospacing="off" w:after="0" w:afterAutospacing="off"/>
            </w:pPr>
            <w:r w:rsidR="61BA4F5C">
              <w:rPr/>
              <w:t>Ghi chú</w:t>
            </w:r>
          </w:p>
        </w:tc>
      </w:tr>
      <w:tr w:rsidR="61BA4F5C" w:rsidTr="61BA4F5C" w14:paraId="2E8A5D2C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25DE1F49" w14:textId="42FCF8D3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tao_boi</w:t>
            </w:r>
          </w:p>
        </w:tc>
        <w:tc>
          <w:tcPr>
            <w:tcW w:w="1287" w:type="dxa"/>
            <w:tcMar/>
            <w:vAlign w:val="center"/>
          </w:tcPr>
          <w:p w:rsidR="61BA4F5C" w:rsidP="61BA4F5C" w:rsidRDefault="61BA4F5C" w14:paraId="5AC20AEE" w14:textId="7683A75D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6B743F8B" w14:textId="62650370">
            <w:pPr>
              <w:bidi w:val="0"/>
              <w:spacing w:before="0" w:beforeAutospacing="off" w:after="0" w:afterAutospacing="off"/>
            </w:pPr>
            <w:r w:rsidR="61BA4F5C">
              <w:rPr/>
              <w:t>FK, NULL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1B5A2499" w14:textId="09B82A45">
            <w:pPr>
              <w:bidi w:val="0"/>
              <w:spacing w:before="0" w:beforeAutospacing="off" w:after="0" w:afterAutospacing="off"/>
            </w:pPr>
            <w:r w:rsidR="61BA4F5C">
              <w:rPr/>
              <w:t xml:space="preserve">Tham chiếu </w:t>
            </w:r>
            <w:r w:rsidRPr="61BA4F5C" w:rsidR="61BA4F5C">
              <w:rPr>
                <w:rFonts w:ascii="Consolas" w:hAnsi="Consolas" w:eastAsia="Consolas" w:cs="Consolas"/>
              </w:rPr>
              <w:t>tai_khoan_nguoi_dung(user_id)</w:t>
            </w:r>
          </w:p>
        </w:tc>
      </w:tr>
      <w:tr w:rsidR="61BA4F5C" w:rsidTr="61BA4F5C" w14:paraId="14AB0C8E">
        <w:trPr>
          <w:trHeight w:val="300"/>
        </w:trPr>
        <w:tc>
          <w:tcPr>
            <w:tcW w:w="1507" w:type="dxa"/>
            <w:tcMar/>
            <w:vAlign w:val="center"/>
          </w:tcPr>
          <w:p w:rsidR="61BA4F5C" w:rsidRDefault="61BA4F5C" w14:paraId="41E8F369" w14:textId="5C1730DA"/>
        </w:tc>
        <w:tc>
          <w:tcPr>
            <w:tcW w:w="1287" w:type="dxa"/>
            <w:tcMar/>
            <w:vAlign w:val="center"/>
          </w:tcPr>
          <w:p w:rsidR="61BA4F5C" w:rsidRDefault="61BA4F5C" w14:paraId="3A0994FF" w14:textId="7A9AA93C"/>
        </w:tc>
        <w:tc>
          <w:tcPr>
            <w:tcW w:w="2122" w:type="dxa"/>
            <w:tcMar/>
            <w:vAlign w:val="center"/>
          </w:tcPr>
          <w:p w:rsidR="61BA4F5C" w:rsidP="61BA4F5C" w:rsidRDefault="61BA4F5C" w14:paraId="721F81F2" w14:textId="300B6542">
            <w:pPr>
              <w:bidi w:val="0"/>
              <w:spacing w:before="0" w:beforeAutospacing="off" w:after="0" w:afterAutospacing="off"/>
            </w:pPr>
            <w:r w:rsidR="61BA4F5C">
              <w:rPr/>
              <w:t>CHECK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6963E26A" w14:textId="508AD040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ngay_hen_tra &gt;= ngay_muon</w:t>
            </w:r>
          </w:p>
        </w:tc>
      </w:tr>
    </w:tbl>
    <w:p w:rsidR="61BA4F5C" w:rsidP="61BA4F5C" w:rsidRDefault="61BA4F5C" w14:paraId="38FFD6A9" w14:textId="2BFD1285">
      <w:pPr>
        <w:bidi w:val="0"/>
        <w:jc w:val="left"/>
      </w:pPr>
    </w:p>
    <w:p w:rsidR="75834DC1" w:rsidP="61BA4F5C" w:rsidRDefault="75834DC1" w14:paraId="1E03416F" w14:textId="2CFF8C51">
      <w:pPr>
        <w:pStyle w:val="4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3.3.7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Bảng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chi_tiet_muon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(Chi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tiết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mượn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)</w:t>
      </w:r>
    </w:p>
    <w:p w:rsidR="75834DC1" w:rsidP="61BA4F5C" w:rsidRDefault="75834DC1" w14:paraId="5B33A585" w14:textId="6140A806">
      <w:pPr>
        <w:bidi w:val="0"/>
        <w:spacing w:before="240" w:beforeAutospacing="off" w:after="240" w:afterAutospacing="off"/>
        <w:jc w:val="left"/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Mục đích: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Lưu các bản sao thuộc một phiếu mượn; một bản sao có thể được mượn nhiều lần theo thời gian.</w:t>
      </w:r>
    </w:p>
    <w:tbl>
      <w:tblPr>
        <w:tblStyle w:val="12"/>
        <w:bidiVisual w:val="0"/>
        <w:tblW w:w="0" w:type="auto"/>
        <w:tblLook w:val="06A0" w:firstRow="1" w:lastRow="0" w:firstColumn="1" w:lastColumn="0" w:noHBand="1" w:noVBand="1"/>
      </w:tblPr>
      <w:tblGrid>
        <w:gridCol w:w="1715"/>
        <w:gridCol w:w="1264"/>
        <w:gridCol w:w="1616"/>
        <w:gridCol w:w="4309"/>
      </w:tblGrid>
      <w:tr w:rsidR="61BA4F5C" w:rsidTr="61BA4F5C" w14:paraId="30FCF2F5">
        <w:trPr>
          <w:trHeight w:val="300"/>
        </w:trPr>
        <w:tc>
          <w:tcPr>
            <w:tcW w:w="1715" w:type="dxa"/>
            <w:tcMar/>
            <w:vAlign w:val="center"/>
          </w:tcPr>
          <w:p w:rsidR="61BA4F5C" w:rsidP="61BA4F5C" w:rsidRDefault="61BA4F5C" w14:paraId="19A128F7" w14:textId="15CF7556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Tên thuộc tính</w:t>
            </w:r>
          </w:p>
        </w:tc>
        <w:tc>
          <w:tcPr>
            <w:tcW w:w="1264" w:type="dxa"/>
            <w:tcMar/>
            <w:vAlign w:val="center"/>
          </w:tcPr>
          <w:p w:rsidR="61BA4F5C" w:rsidP="61BA4F5C" w:rsidRDefault="61BA4F5C" w14:paraId="30CE84AE" w14:textId="3BA968B0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Kiểu dữ liệu</w:t>
            </w:r>
          </w:p>
        </w:tc>
        <w:tc>
          <w:tcPr>
            <w:tcW w:w="1616" w:type="dxa"/>
            <w:tcMar/>
            <w:vAlign w:val="center"/>
          </w:tcPr>
          <w:p w:rsidR="61BA4F5C" w:rsidP="61BA4F5C" w:rsidRDefault="61BA4F5C" w14:paraId="1B7918BF" w14:textId="69DFE5BD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Ràng buộc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3F0014EB" w14:textId="16C394BF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Mô tả</w:t>
            </w:r>
          </w:p>
        </w:tc>
      </w:tr>
      <w:tr w:rsidR="61BA4F5C" w:rsidTr="61BA4F5C" w14:paraId="3042B53F">
        <w:trPr>
          <w:trHeight w:val="300"/>
        </w:trPr>
        <w:tc>
          <w:tcPr>
            <w:tcW w:w="1715" w:type="dxa"/>
            <w:tcMar/>
            <w:vAlign w:val="center"/>
          </w:tcPr>
          <w:p w:rsidR="61BA4F5C" w:rsidP="61BA4F5C" w:rsidRDefault="61BA4F5C" w14:paraId="3BDF4FF7" w14:textId="550877A9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chi_tiet_muon_id</w:t>
            </w:r>
          </w:p>
        </w:tc>
        <w:tc>
          <w:tcPr>
            <w:tcW w:w="1264" w:type="dxa"/>
            <w:tcMar/>
            <w:vAlign w:val="center"/>
          </w:tcPr>
          <w:p w:rsidR="61BA4F5C" w:rsidP="61BA4F5C" w:rsidRDefault="61BA4F5C" w14:paraId="79DDD96E" w14:textId="2444A7DC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serial</w:t>
            </w:r>
          </w:p>
        </w:tc>
        <w:tc>
          <w:tcPr>
            <w:tcW w:w="1616" w:type="dxa"/>
            <w:tcMar/>
            <w:vAlign w:val="center"/>
          </w:tcPr>
          <w:p w:rsidR="61BA4F5C" w:rsidP="61BA4F5C" w:rsidRDefault="61BA4F5C" w14:paraId="5A15218F" w14:textId="3539C4BD">
            <w:pPr>
              <w:bidi w:val="0"/>
              <w:spacing w:before="0" w:beforeAutospacing="off" w:after="0" w:afterAutospacing="off"/>
            </w:pPr>
            <w:r w:rsidR="61BA4F5C">
              <w:rPr/>
              <w:t>PK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2DE01FD6" w14:textId="6FFE5B87">
            <w:pPr>
              <w:bidi w:val="0"/>
              <w:spacing w:before="0" w:beforeAutospacing="off" w:after="0" w:afterAutospacing="off"/>
            </w:pPr>
            <w:r w:rsidR="61BA4F5C">
              <w:rPr/>
              <w:t>Mã chi tiết mượn</w:t>
            </w:r>
          </w:p>
        </w:tc>
      </w:tr>
      <w:tr w:rsidR="61BA4F5C" w:rsidTr="61BA4F5C" w14:paraId="07F8DAAE">
        <w:trPr>
          <w:trHeight w:val="300"/>
        </w:trPr>
        <w:tc>
          <w:tcPr>
            <w:tcW w:w="1715" w:type="dxa"/>
            <w:tcMar/>
            <w:vAlign w:val="center"/>
          </w:tcPr>
          <w:p w:rsidR="61BA4F5C" w:rsidP="61BA4F5C" w:rsidRDefault="61BA4F5C" w14:paraId="0D9596F7" w14:textId="32F93EDE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phieu_muon_id</w:t>
            </w:r>
          </w:p>
        </w:tc>
        <w:tc>
          <w:tcPr>
            <w:tcW w:w="1264" w:type="dxa"/>
            <w:tcMar/>
            <w:vAlign w:val="center"/>
          </w:tcPr>
          <w:p w:rsidR="61BA4F5C" w:rsidP="61BA4F5C" w:rsidRDefault="61BA4F5C" w14:paraId="51227F1A" w14:textId="52AF8F5D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616" w:type="dxa"/>
            <w:tcMar/>
            <w:vAlign w:val="center"/>
          </w:tcPr>
          <w:p w:rsidR="61BA4F5C" w:rsidP="61BA4F5C" w:rsidRDefault="61BA4F5C" w14:paraId="73040BE4" w14:textId="05B947E6">
            <w:pPr>
              <w:bidi w:val="0"/>
              <w:spacing w:before="0" w:beforeAutospacing="off" w:after="0" w:afterAutospacing="off"/>
            </w:pPr>
            <w:r w:rsidR="61BA4F5C">
              <w:rPr/>
              <w:t>NOT NULL, FK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1EFC6222" w14:textId="6F59157F">
            <w:pPr>
              <w:bidi w:val="0"/>
              <w:spacing w:before="0" w:beforeAutospacing="off" w:after="0" w:afterAutospacing="off"/>
            </w:pPr>
            <w:r w:rsidR="61BA4F5C">
              <w:rPr/>
              <w:t xml:space="preserve">Tham chiếu </w:t>
            </w:r>
            <w:r w:rsidRPr="61BA4F5C" w:rsidR="61BA4F5C">
              <w:rPr>
                <w:rFonts w:ascii="Consolas" w:hAnsi="Consolas" w:eastAsia="Consolas" w:cs="Consolas"/>
              </w:rPr>
              <w:t>phieu_muon</w:t>
            </w:r>
            <w:r w:rsidR="61BA4F5C">
              <w:rPr/>
              <w:t xml:space="preserve">, </w:t>
            </w:r>
            <w:r w:rsidRPr="61BA4F5C" w:rsidR="61BA4F5C">
              <w:rPr>
                <w:rFonts w:ascii="Consolas" w:hAnsi="Consolas" w:eastAsia="Consolas" w:cs="Consolas"/>
              </w:rPr>
              <w:t>ON DELETE CASCADE</w:t>
            </w:r>
          </w:p>
        </w:tc>
      </w:tr>
      <w:tr w:rsidR="61BA4F5C" w:rsidTr="61BA4F5C" w14:paraId="358174C5">
        <w:trPr>
          <w:trHeight w:val="300"/>
        </w:trPr>
        <w:tc>
          <w:tcPr>
            <w:tcW w:w="1715" w:type="dxa"/>
            <w:tcMar/>
            <w:vAlign w:val="center"/>
          </w:tcPr>
          <w:p w:rsidR="61BA4F5C" w:rsidP="61BA4F5C" w:rsidRDefault="61BA4F5C" w14:paraId="0D922EA6" w14:textId="580F34C7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ban_sao_id</w:t>
            </w:r>
          </w:p>
        </w:tc>
        <w:tc>
          <w:tcPr>
            <w:tcW w:w="1264" w:type="dxa"/>
            <w:tcMar/>
            <w:vAlign w:val="center"/>
          </w:tcPr>
          <w:p w:rsidR="61BA4F5C" w:rsidP="61BA4F5C" w:rsidRDefault="61BA4F5C" w14:paraId="5DBED829" w14:textId="11D9550E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616" w:type="dxa"/>
            <w:tcMar/>
            <w:vAlign w:val="center"/>
          </w:tcPr>
          <w:p w:rsidR="61BA4F5C" w:rsidP="61BA4F5C" w:rsidRDefault="61BA4F5C" w14:paraId="0D390AEF" w14:textId="69FB301D">
            <w:pPr>
              <w:bidi w:val="0"/>
              <w:spacing w:before="0" w:beforeAutospacing="off" w:after="0" w:afterAutospacing="off"/>
            </w:pPr>
            <w:r w:rsidR="61BA4F5C">
              <w:rPr/>
              <w:t>NOT NULL, FK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0647727B" w14:textId="09CE4904">
            <w:pPr>
              <w:bidi w:val="0"/>
              <w:spacing w:before="0" w:beforeAutospacing="off" w:after="0" w:afterAutospacing="off"/>
            </w:pPr>
            <w:r w:rsidR="61BA4F5C">
              <w:rPr/>
              <w:t xml:space="preserve">Tham chiếu </w:t>
            </w:r>
            <w:r w:rsidRPr="61BA4F5C" w:rsidR="61BA4F5C">
              <w:rPr>
                <w:rFonts w:ascii="Consolas" w:hAnsi="Consolas" w:eastAsia="Consolas" w:cs="Consolas"/>
              </w:rPr>
              <w:t>ban_sao_sach(ban_sao_id)</w:t>
            </w:r>
          </w:p>
        </w:tc>
      </w:tr>
      <w:tr w:rsidR="61BA4F5C" w:rsidTr="61BA4F5C" w14:paraId="344BABCD">
        <w:trPr>
          <w:trHeight w:val="300"/>
        </w:trPr>
        <w:tc>
          <w:tcPr>
            <w:tcW w:w="1715" w:type="dxa"/>
            <w:tcMar/>
            <w:vAlign w:val="center"/>
          </w:tcPr>
          <w:p w:rsidR="61BA4F5C" w:rsidP="61BA4F5C" w:rsidRDefault="61BA4F5C" w14:paraId="7E46FC43" w14:textId="18928CFE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thoi_gian_muon</w:t>
            </w:r>
          </w:p>
        </w:tc>
        <w:tc>
          <w:tcPr>
            <w:tcW w:w="1264" w:type="dxa"/>
            <w:tcMar/>
            <w:vAlign w:val="center"/>
          </w:tcPr>
          <w:p w:rsidR="61BA4F5C" w:rsidP="61BA4F5C" w:rsidRDefault="61BA4F5C" w14:paraId="06CA2B72" w14:textId="6F6ACD83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timestamptz</w:t>
            </w:r>
          </w:p>
        </w:tc>
        <w:tc>
          <w:tcPr>
            <w:tcW w:w="1616" w:type="dxa"/>
            <w:tcMar/>
            <w:vAlign w:val="center"/>
          </w:tcPr>
          <w:p w:rsidR="61BA4F5C" w:rsidP="61BA4F5C" w:rsidRDefault="61BA4F5C" w14:paraId="7F66B58D" w14:textId="5ACAF447">
            <w:pPr>
              <w:bidi w:val="0"/>
              <w:spacing w:before="0" w:beforeAutospacing="off" w:after="0" w:afterAutospacing="off"/>
            </w:pPr>
            <w:r w:rsidR="61BA4F5C">
              <w:rPr/>
              <w:t>NOT NULL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41BEF5BE" w14:textId="1F8AFE32">
            <w:pPr>
              <w:bidi w:val="0"/>
              <w:spacing w:before="0" w:beforeAutospacing="off" w:after="0" w:afterAutospacing="off"/>
            </w:pPr>
            <w:r w:rsidR="61BA4F5C">
              <w:rPr/>
              <w:t>Thời gian mượn</w:t>
            </w:r>
          </w:p>
        </w:tc>
      </w:tr>
      <w:tr w:rsidR="61BA4F5C" w:rsidTr="61BA4F5C" w14:paraId="4D37EF63">
        <w:trPr>
          <w:trHeight w:val="300"/>
        </w:trPr>
        <w:tc>
          <w:tcPr>
            <w:tcW w:w="1715" w:type="dxa"/>
            <w:tcMar/>
            <w:vAlign w:val="center"/>
          </w:tcPr>
          <w:p w:rsidR="61BA4F5C" w:rsidP="61BA4F5C" w:rsidRDefault="61BA4F5C" w14:paraId="7433AA72" w14:textId="3D28B95D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thoi_gian_tra</w:t>
            </w:r>
          </w:p>
        </w:tc>
        <w:tc>
          <w:tcPr>
            <w:tcW w:w="1264" w:type="dxa"/>
            <w:tcMar/>
            <w:vAlign w:val="center"/>
          </w:tcPr>
          <w:p w:rsidR="61BA4F5C" w:rsidP="61BA4F5C" w:rsidRDefault="61BA4F5C" w14:paraId="211E7FCE" w14:textId="0FA45331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timestamptz</w:t>
            </w:r>
          </w:p>
        </w:tc>
        <w:tc>
          <w:tcPr>
            <w:tcW w:w="1616" w:type="dxa"/>
            <w:tcMar/>
            <w:vAlign w:val="center"/>
          </w:tcPr>
          <w:p w:rsidR="61BA4F5C" w:rsidP="61BA4F5C" w:rsidRDefault="61BA4F5C" w14:paraId="4155332E" w14:textId="6F03E8B0">
            <w:pPr>
              <w:bidi w:val="0"/>
              <w:spacing w:before="0" w:beforeAutospacing="off" w:after="0" w:afterAutospacing="off"/>
            </w:pPr>
            <w:r w:rsidR="61BA4F5C">
              <w:rPr/>
              <w:t>NULL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6C64FF88" w14:textId="2F40F3CC">
            <w:pPr>
              <w:bidi w:val="0"/>
              <w:spacing w:before="0" w:beforeAutospacing="off" w:after="0" w:afterAutospacing="off"/>
            </w:pPr>
            <w:r w:rsidR="61BA4F5C">
              <w:rPr/>
              <w:t>Thời gian trả (NULL nếu chưa trả)</w:t>
            </w:r>
          </w:p>
        </w:tc>
      </w:tr>
      <w:tr w:rsidR="61BA4F5C" w:rsidTr="61BA4F5C" w14:paraId="2B420125">
        <w:trPr>
          <w:trHeight w:val="300"/>
        </w:trPr>
        <w:tc>
          <w:tcPr>
            <w:tcW w:w="1715" w:type="dxa"/>
            <w:tcMar/>
            <w:vAlign w:val="center"/>
          </w:tcPr>
          <w:p w:rsidR="61BA4F5C" w:rsidP="61BA4F5C" w:rsidRDefault="61BA4F5C" w14:paraId="2CFA3F37" w14:textId="05A44061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tra_boi</w:t>
            </w:r>
          </w:p>
        </w:tc>
        <w:tc>
          <w:tcPr>
            <w:tcW w:w="1264" w:type="dxa"/>
            <w:tcMar/>
            <w:vAlign w:val="center"/>
          </w:tcPr>
          <w:p w:rsidR="61BA4F5C" w:rsidP="61BA4F5C" w:rsidRDefault="61BA4F5C" w14:paraId="74DBE6DB" w14:textId="7512F894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616" w:type="dxa"/>
            <w:tcMar/>
            <w:vAlign w:val="center"/>
          </w:tcPr>
          <w:p w:rsidR="61BA4F5C" w:rsidP="61BA4F5C" w:rsidRDefault="61BA4F5C" w14:paraId="001C5B69" w14:textId="36B03FD9">
            <w:pPr>
              <w:bidi w:val="0"/>
              <w:spacing w:before="0" w:beforeAutospacing="off" w:after="0" w:afterAutospacing="off"/>
            </w:pPr>
            <w:r w:rsidR="61BA4F5C">
              <w:rPr/>
              <w:t>FK, NULL</w:t>
            </w:r>
          </w:p>
        </w:tc>
        <w:tc>
          <w:tcPr>
            <w:tcW w:w="4309" w:type="dxa"/>
            <w:tcMar/>
            <w:vAlign w:val="center"/>
          </w:tcPr>
          <w:p w:rsidR="61BA4F5C" w:rsidP="61BA4F5C" w:rsidRDefault="61BA4F5C" w14:paraId="580B496B" w14:textId="02313FA3">
            <w:pPr>
              <w:bidi w:val="0"/>
              <w:spacing w:before="0" w:beforeAutospacing="off" w:after="0" w:afterAutospacing="off"/>
            </w:pPr>
            <w:r w:rsidR="61BA4F5C">
              <w:rPr/>
              <w:t xml:space="preserve">Tham chiếu </w:t>
            </w:r>
            <w:r w:rsidRPr="61BA4F5C" w:rsidR="61BA4F5C">
              <w:rPr>
                <w:rFonts w:ascii="Consolas" w:hAnsi="Consolas" w:eastAsia="Consolas" w:cs="Consolas"/>
              </w:rPr>
              <w:t>tai_khoan_nguoi_dung(user_id)</w:t>
            </w:r>
          </w:p>
        </w:tc>
      </w:tr>
    </w:tbl>
    <w:p w:rsidR="75834DC1" w:rsidP="61BA4F5C" w:rsidRDefault="75834DC1" w14:paraId="6B7C3428" w14:textId="70719612">
      <w:pPr>
        <w:bidi w:val="0"/>
        <w:spacing w:before="240" w:beforeAutospacing="off" w:after="240" w:afterAutospacing="off"/>
        <w:jc w:val="left"/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Ràng buộc đặc biệt (unique index có điều kiện):</w:t>
      </w:r>
    </w:p>
    <w:p w:rsidR="75834DC1" w:rsidP="61BA4F5C" w:rsidRDefault="75834DC1" w14:paraId="7DA5552B" w14:textId="64F529F7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Một bản sao chỉ được phép có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tối đa 1 lượt đang mượn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tại cùng thời điểm (khi </w:t>
      </w:r>
      <w:r w:rsidRPr="61BA4F5C" w:rsidR="75834DC1">
        <w:rPr>
          <w:rFonts w:ascii="Consolas" w:hAnsi="Consolas" w:eastAsia="Consolas" w:cs="Consolas"/>
          <w:noProof w:val="0"/>
          <w:sz w:val="32"/>
          <w:szCs w:val="32"/>
          <w:lang w:val="en-US"/>
        </w:rPr>
        <w:t>thoi_gian_tra IS NULL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), nhưng vẫn mượn lại được sau khi trả.</w:t>
      </w:r>
    </w:p>
    <w:p w:rsidR="61BA4F5C" w:rsidP="61BA4F5C" w:rsidRDefault="61BA4F5C" w14:paraId="77606981" w14:textId="5762747A">
      <w:pPr>
        <w:bidi w:val="0"/>
        <w:jc w:val="left"/>
      </w:pPr>
    </w:p>
    <w:p w:rsidR="75834DC1" w:rsidP="61BA4F5C" w:rsidRDefault="75834DC1" w14:paraId="46318136" w14:textId="2B19CF11">
      <w:pPr>
        <w:pStyle w:val="4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3.3.8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Bảng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tien_phat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(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Tiền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phạt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)</w:t>
      </w:r>
    </w:p>
    <w:p w:rsidR="75834DC1" w:rsidP="61BA4F5C" w:rsidRDefault="75834DC1" w14:paraId="320F7E78" w14:textId="4E8C8A5C">
      <w:pPr>
        <w:bidi w:val="0"/>
        <w:spacing w:before="240" w:beforeAutospacing="off" w:after="240" w:afterAutospacing="off"/>
        <w:jc w:val="left"/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Mục đích: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Lưu tiền phạt trễ hạn theo từng bản sao trong phiếu mượn.</w:t>
      </w:r>
    </w:p>
    <w:tbl>
      <w:tblPr>
        <w:tblStyle w:val="12"/>
        <w:bidiVisual w:val="0"/>
        <w:tblW w:w="0" w:type="auto"/>
        <w:tblLook w:val="06A0" w:firstRow="1" w:lastRow="0" w:firstColumn="1" w:lastColumn="0" w:noHBand="1" w:noVBand="1"/>
      </w:tblPr>
      <w:tblGrid>
        <w:gridCol w:w="1507"/>
        <w:gridCol w:w="1394"/>
        <w:gridCol w:w="2122"/>
        <w:gridCol w:w="4214"/>
      </w:tblGrid>
      <w:tr w:rsidR="61BA4F5C" w:rsidTr="61BA4F5C" w14:paraId="37AB39E1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7B147365" w14:textId="5DFAB870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Tên thuộc tính</w:t>
            </w:r>
          </w:p>
        </w:tc>
        <w:tc>
          <w:tcPr>
            <w:tcW w:w="1394" w:type="dxa"/>
            <w:tcMar/>
            <w:vAlign w:val="center"/>
          </w:tcPr>
          <w:p w:rsidR="61BA4F5C" w:rsidP="61BA4F5C" w:rsidRDefault="61BA4F5C" w14:paraId="055D33E3" w14:textId="0B89320B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Kiểu dữ liệu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034E6C25" w14:textId="07AF5CF4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Ràng buộc</w:t>
            </w:r>
          </w:p>
        </w:tc>
        <w:tc>
          <w:tcPr>
            <w:tcW w:w="4214" w:type="dxa"/>
            <w:tcMar/>
            <w:vAlign w:val="center"/>
          </w:tcPr>
          <w:p w:rsidR="61BA4F5C" w:rsidP="61BA4F5C" w:rsidRDefault="61BA4F5C" w14:paraId="591BA989" w14:textId="5FF43D6D">
            <w:pPr>
              <w:bidi w:val="0"/>
              <w:spacing w:before="0" w:beforeAutospacing="off" w:after="0" w:afterAutospacing="off"/>
              <w:jc w:val="center"/>
            </w:pPr>
            <w:r w:rsidRPr="61BA4F5C" w:rsidR="61BA4F5C">
              <w:rPr>
                <w:b w:val="1"/>
                <w:bCs w:val="1"/>
              </w:rPr>
              <w:t>Mô tả</w:t>
            </w:r>
          </w:p>
        </w:tc>
      </w:tr>
      <w:tr w:rsidR="61BA4F5C" w:rsidTr="61BA4F5C" w14:paraId="6D51A5F9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2C1312EA" w14:textId="15190861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tien_phat_id</w:t>
            </w:r>
          </w:p>
        </w:tc>
        <w:tc>
          <w:tcPr>
            <w:tcW w:w="1394" w:type="dxa"/>
            <w:tcMar/>
            <w:vAlign w:val="center"/>
          </w:tcPr>
          <w:p w:rsidR="61BA4F5C" w:rsidP="61BA4F5C" w:rsidRDefault="61BA4F5C" w14:paraId="108C048D" w14:textId="5FD5F87D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serial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14858F7A" w14:textId="02342BB5">
            <w:pPr>
              <w:bidi w:val="0"/>
              <w:spacing w:before="0" w:beforeAutospacing="off" w:after="0" w:afterAutospacing="off"/>
            </w:pPr>
            <w:r w:rsidR="61BA4F5C">
              <w:rPr/>
              <w:t>PK</w:t>
            </w:r>
          </w:p>
        </w:tc>
        <w:tc>
          <w:tcPr>
            <w:tcW w:w="4214" w:type="dxa"/>
            <w:tcMar/>
            <w:vAlign w:val="center"/>
          </w:tcPr>
          <w:p w:rsidR="61BA4F5C" w:rsidP="61BA4F5C" w:rsidRDefault="61BA4F5C" w14:paraId="07B4A419" w14:textId="729CD59E">
            <w:pPr>
              <w:bidi w:val="0"/>
              <w:spacing w:before="0" w:beforeAutospacing="off" w:after="0" w:afterAutospacing="off"/>
            </w:pPr>
            <w:r w:rsidR="61BA4F5C">
              <w:rPr/>
              <w:t>Mã tiền phạt</w:t>
            </w:r>
          </w:p>
        </w:tc>
      </w:tr>
      <w:tr w:rsidR="61BA4F5C" w:rsidTr="61BA4F5C" w14:paraId="63A50F2C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23E28527" w14:textId="622A2332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phieu_muon_id</w:t>
            </w:r>
          </w:p>
        </w:tc>
        <w:tc>
          <w:tcPr>
            <w:tcW w:w="1394" w:type="dxa"/>
            <w:tcMar/>
            <w:vAlign w:val="center"/>
          </w:tcPr>
          <w:p w:rsidR="61BA4F5C" w:rsidP="61BA4F5C" w:rsidRDefault="61BA4F5C" w14:paraId="30200DEB" w14:textId="707801C9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7F38F3AD" w14:textId="06F2B399">
            <w:pPr>
              <w:bidi w:val="0"/>
              <w:spacing w:before="0" w:beforeAutospacing="off" w:after="0" w:afterAutospacing="off"/>
            </w:pPr>
            <w:r w:rsidR="61BA4F5C">
              <w:rPr/>
              <w:t>NOT NULL, FK</w:t>
            </w:r>
          </w:p>
        </w:tc>
        <w:tc>
          <w:tcPr>
            <w:tcW w:w="4214" w:type="dxa"/>
            <w:tcMar/>
            <w:vAlign w:val="center"/>
          </w:tcPr>
          <w:p w:rsidR="61BA4F5C" w:rsidP="61BA4F5C" w:rsidRDefault="61BA4F5C" w14:paraId="6E3EEE03" w14:textId="39DF6BC3">
            <w:pPr>
              <w:bidi w:val="0"/>
              <w:spacing w:before="0" w:beforeAutospacing="off" w:after="0" w:afterAutospacing="off"/>
            </w:pPr>
            <w:r w:rsidR="61BA4F5C">
              <w:rPr/>
              <w:t xml:space="preserve">Tham chiếu </w:t>
            </w:r>
            <w:r w:rsidRPr="61BA4F5C" w:rsidR="61BA4F5C">
              <w:rPr>
                <w:rFonts w:ascii="Consolas" w:hAnsi="Consolas" w:eastAsia="Consolas" w:cs="Consolas"/>
              </w:rPr>
              <w:t>phieu_muon</w:t>
            </w:r>
            <w:r w:rsidR="61BA4F5C">
              <w:rPr/>
              <w:t xml:space="preserve">, </w:t>
            </w:r>
            <w:r w:rsidRPr="61BA4F5C" w:rsidR="61BA4F5C">
              <w:rPr>
                <w:rFonts w:ascii="Consolas" w:hAnsi="Consolas" w:eastAsia="Consolas" w:cs="Consolas"/>
              </w:rPr>
              <w:t>ON DELETE CASCADE</w:t>
            </w:r>
          </w:p>
        </w:tc>
      </w:tr>
      <w:tr w:rsidR="61BA4F5C" w:rsidTr="61BA4F5C" w14:paraId="590150AB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062D8A2A" w14:textId="2861D40B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ban_sao_id</w:t>
            </w:r>
          </w:p>
        </w:tc>
        <w:tc>
          <w:tcPr>
            <w:tcW w:w="1394" w:type="dxa"/>
            <w:tcMar/>
            <w:vAlign w:val="center"/>
          </w:tcPr>
          <w:p w:rsidR="61BA4F5C" w:rsidP="61BA4F5C" w:rsidRDefault="61BA4F5C" w14:paraId="3B51826B" w14:textId="4CBE1103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6711F311" w14:textId="00386E8C">
            <w:pPr>
              <w:bidi w:val="0"/>
              <w:spacing w:before="0" w:beforeAutospacing="off" w:after="0" w:afterAutospacing="off"/>
            </w:pPr>
            <w:r w:rsidR="61BA4F5C">
              <w:rPr/>
              <w:t>NOT NULL, FK</w:t>
            </w:r>
          </w:p>
        </w:tc>
        <w:tc>
          <w:tcPr>
            <w:tcW w:w="4214" w:type="dxa"/>
            <w:tcMar/>
            <w:vAlign w:val="center"/>
          </w:tcPr>
          <w:p w:rsidR="61BA4F5C" w:rsidP="61BA4F5C" w:rsidRDefault="61BA4F5C" w14:paraId="225CEAA9" w14:textId="36A61197">
            <w:pPr>
              <w:bidi w:val="0"/>
              <w:spacing w:before="0" w:beforeAutospacing="off" w:after="0" w:afterAutospacing="off"/>
            </w:pPr>
            <w:r w:rsidR="61BA4F5C">
              <w:rPr/>
              <w:t xml:space="preserve">Tham chiếu </w:t>
            </w:r>
            <w:r w:rsidRPr="61BA4F5C" w:rsidR="61BA4F5C">
              <w:rPr>
                <w:rFonts w:ascii="Consolas" w:hAnsi="Consolas" w:eastAsia="Consolas" w:cs="Consolas"/>
              </w:rPr>
              <w:t>ban_sao_sach</w:t>
            </w:r>
          </w:p>
        </w:tc>
      </w:tr>
      <w:tr w:rsidR="61BA4F5C" w:rsidTr="61BA4F5C" w14:paraId="4342AAA4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2480D610" w14:textId="2D6069B4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so_ngay_tre</w:t>
            </w:r>
          </w:p>
        </w:tc>
        <w:tc>
          <w:tcPr>
            <w:tcW w:w="1394" w:type="dxa"/>
            <w:tcMar/>
            <w:vAlign w:val="center"/>
          </w:tcPr>
          <w:p w:rsidR="61BA4F5C" w:rsidP="61BA4F5C" w:rsidRDefault="61BA4F5C" w14:paraId="576C2D3A" w14:textId="5AF3F2C3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14CABF20" w14:textId="09D15C4F">
            <w:pPr>
              <w:bidi w:val="0"/>
              <w:spacing w:before="0" w:beforeAutospacing="off" w:after="0" w:afterAutospacing="off"/>
            </w:pPr>
            <w:r w:rsidR="61BA4F5C">
              <w:rPr/>
              <w:t>NOT NULL, CHECK</w:t>
            </w:r>
          </w:p>
        </w:tc>
        <w:tc>
          <w:tcPr>
            <w:tcW w:w="4214" w:type="dxa"/>
            <w:tcMar/>
            <w:vAlign w:val="center"/>
          </w:tcPr>
          <w:p w:rsidR="61BA4F5C" w:rsidP="61BA4F5C" w:rsidRDefault="61BA4F5C" w14:paraId="7D415516" w14:textId="0D21240E">
            <w:pPr>
              <w:bidi w:val="0"/>
              <w:spacing w:before="0" w:beforeAutospacing="off" w:after="0" w:afterAutospacing="off"/>
            </w:pPr>
            <w:r w:rsidR="61BA4F5C">
              <w:rPr/>
              <w:t>Số ngày trễ (&gt;=0)</w:t>
            </w:r>
          </w:p>
        </w:tc>
      </w:tr>
      <w:tr w:rsidR="61BA4F5C" w:rsidTr="61BA4F5C" w14:paraId="039E6DF6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2EFBB0EA" w14:textId="04B17CDE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so_tien</w:t>
            </w:r>
          </w:p>
        </w:tc>
        <w:tc>
          <w:tcPr>
            <w:tcW w:w="1394" w:type="dxa"/>
            <w:tcMar/>
            <w:vAlign w:val="center"/>
          </w:tcPr>
          <w:p w:rsidR="61BA4F5C" w:rsidP="61BA4F5C" w:rsidRDefault="61BA4F5C" w14:paraId="3ED37446" w14:textId="2DBACB6F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numeric(12,2)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6EB80FFA" w14:textId="25E5231D">
            <w:pPr>
              <w:bidi w:val="0"/>
              <w:spacing w:before="0" w:beforeAutospacing="off" w:after="0" w:afterAutospacing="off"/>
            </w:pPr>
            <w:r w:rsidR="61BA4F5C">
              <w:rPr/>
              <w:t>NOT NULL, CHECK</w:t>
            </w:r>
          </w:p>
        </w:tc>
        <w:tc>
          <w:tcPr>
            <w:tcW w:w="4214" w:type="dxa"/>
            <w:tcMar/>
            <w:vAlign w:val="center"/>
          </w:tcPr>
          <w:p w:rsidR="61BA4F5C" w:rsidP="61BA4F5C" w:rsidRDefault="61BA4F5C" w14:paraId="0232ACD8" w14:textId="59BA6D70">
            <w:pPr>
              <w:bidi w:val="0"/>
              <w:spacing w:before="0" w:beforeAutospacing="off" w:after="0" w:afterAutospacing="off"/>
            </w:pPr>
            <w:r w:rsidR="61BA4F5C">
              <w:rPr/>
              <w:t>Số tiền phạt (&gt;=0)</w:t>
            </w:r>
          </w:p>
        </w:tc>
      </w:tr>
      <w:tr w:rsidR="61BA4F5C" w:rsidTr="61BA4F5C" w14:paraId="05BCBB87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60184B43" w14:textId="594B17A0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tao_luc</w:t>
            </w:r>
          </w:p>
        </w:tc>
        <w:tc>
          <w:tcPr>
            <w:tcW w:w="1394" w:type="dxa"/>
            <w:tcMar/>
            <w:vAlign w:val="center"/>
          </w:tcPr>
          <w:p w:rsidR="61BA4F5C" w:rsidP="61BA4F5C" w:rsidRDefault="61BA4F5C" w14:paraId="065077E0" w14:textId="6F937596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timestamptz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022C4C5F" w14:textId="206CDDC6">
            <w:pPr>
              <w:bidi w:val="0"/>
              <w:spacing w:before="0" w:beforeAutospacing="off" w:after="0" w:afterAutospacing="off"/>
            </w:pPr>
            <w:r w:rsidR="61BA4F5C">
              <w:rPr/>
              <w:t>NOT NULL</w:t>
            </w:r>
          </w:p>
        </w:tc>
        <w:tc>
          <w:tcPr>
            <w:tcW w:w="4214" w:type="dxa"/>
            <w:tcMar/>
            <w:vAlign w:val="center"/>
          </w:tcPr>
          <w:p w:rsidR="61BA4F5C" w:rsidP="61BA4F5C" w:rsidRDefault="61BA4F5C" w14:paraId="59CF4649" w14:textId="0FCFA426">
            <w:pPr>
              <w:bidi w:val="0"/>
              <w:spacing w:before="0" w:beforeAutospacing="off" w:after="0" w:afterAutospacing="off"/>
            </w:pPr>
            <w:r w:rsidR="61BA4F5C">
              <w:rPr/>
              <w:t>Thời gian tạo</w:t>
            </w:r>
          </w:p>
        </w:tc>
      </w:tr>
      <w:tr w:rsidR="61BA4F5C" w:rsidTr="61BA4F5C" w14:paraId="24E290C2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46A12D37" w14:textId="040EC169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da_thanh_toan</w:t>
            </w:r>
          </w:p>
        </w:tc>
        <w:tc>
          <w:tcPr>
            <w:tcW w:w="1394" w:type="dxa"/>
            <w:tcMar/>
            <w:vAlign w:val="center"/>
          </w:tcPr>
          <w:p w:rsidR="61BA4F5C" w:rsidP="61BA4F5C" w:rsidRDefault="61BA4F5C" w14:paraId="52CE264D" w14:textId="1857C602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boolean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6963A49A" w14:textId="350091C0">
            <w:pPr>
              <w:bidi w:val="0"/>
              <w:spacing w:before="0" w:beforeAutospacing="off" w:after="0" w:afterAutospacing="off"/>
            </w:pPr>
            <w:r w:rsidR="61BA4F5C">
              <w:rPr/>
              <w:t>NOT NULL</w:t>
            </w:r>
          </w:p>
        </w:tc>
        <w:tc>
          <w:tcPr>
            <w:tcW w:w="4214" w:type="dxa"/>
            <w:tcMar/>
            <w:vAlign w:val="center"/>
          </w:tcPr>
          <w:p w:rsidR="61BA4F5C" w:rsidP="61BA4F5C" w:rsidRDefault="61BA4F5C" w14:paraId="65CFF930" w14:textId="193630B9">
            <w:pPr>
              <w:bidi w:val="0"/>
              <w:spacing w:before="0" w:beforeAutospacing="off" w:after="0" w:afterAutospacing="off"/>
            </w:pPr>
            <w:r w:rsidR="61BA4F5C">
              <w:rPr/>
              <w:t>Đã thanh toán hay chưa</w:t>
            </w:r>
          </w:p>
        </w:tc>
      </w:tr>
      <w:tr w:rsidR="61BA4F5C" w:rsidTr="61BA4F5C" w14:paraId="51B262A5">
        <w:trPr>
          <w:trHeight w:val="300"/>
        </w:trPr>
        <w:tc>
          <w:tcPr>
            <w:tcW w:w="1507" w:type="dxa"/>
            <w:tcMar/>
            <w:vAlign w:val="center"/>
          </w:tcPr>
          <w:p w:rsidR="61BA4F5C" w:rsidP="61BA4F5C" w:rsidRDefault="61BA4F5C" w14:paraId="10467711" w14:textId="6C07B3B6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thanh_toan_luc</w:t>
            </w:r>
          </w:p>
        </w:tc>
        <w:tc>
          <w:tcPr>
            <w:tcW w:w="1394" w:type="dxa"/>
            <w:tcMar/>
            <w:vAlign w:val="center"/>
          </w:tcPr>
          <w:p w:rsidR="61BA4F5C" w:rsidP="61BA4F5C" w:rsidRDefault="61BA4F5C" w14:paraId="55477C94" w14:textId="496D9D27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timestamptz</w:t>
            </w:r>
          </w:p>
        </w:tc>
        <w:tc>
          <w:tcPr>
            <w:tcW w:w="2122" w:type="dxa"/>
            <w:tcMar/>
            <w:vAlign w:val="center"/>
          </w:tcPr>
          <w:p w:rsidR="61BA4F5C" w:rsidP="61BA4F5C" w:rsidRDefault="61BA4F5C" w14:paraId="3D805E41" w14:textId="6322E0E2">
            <w:pPr>
              <w:bidi w:val="0"/>
              <w:spacing w:before="0" w:beforeAutospacing="off" w:after="0" w:afterAutospacing="off"/>
            </w:pPr>
            <w:r w:rsidR="61BA4F5C">
              <w:rPr/>
              <w:t>NULL</w:t>
            </w:r>
          </w:p>
        </w:tc>
        <w:tc>
          <w:tcPr>
            <w:tcW w:w="4214" w:type="dxa"/>
            <w:tcMar/>
            <w:vAlign w:val="center"/>
          </w:tcPr>
          <w:p w:rsidR="61BA4F5C" w:rsidP="61BA4F5C" w:rsidRDefault="61BA4F5C" w14:paraId="193891F5" w14:textId="54A715DA">
            <w:pPr>
              <w:bidi w:val="0"/>
              <w:spacing w:before="0" w:beforeAutospacing="off" w:after="0" w:afterAutospacing="off"/>
            </w:pPr>
            <w:r w:rsidR="61BA4F5C">
              <w:rPr/>
              <w:t>Thời gian thanh toán</w:t>
            </w:r>
          </w:p>
        </w:tc>
      </w:tr>
      <w:tr w:rsidR="61BA4F5C" w:rsidTr="61BA4F5C" w14:paraId="62151C65">
        <w:trPr>
          <w:trHeight w:val="300"/>
        </w:trPr>
        <w:tc>
          <w:tcPr>
            <w:tcW w:w="1507" w:type="dxa"/>
            <w:tcMar/>
            <w:vAlign w:val="center"/>
          </w:tcPr>
          <w:p w:rsidR="61BA4F5C" w:rsidRDefault="61BA4F5C" w14:paraId="529C7C2D" w14:textId="73B0E553"/>
        </w:tc>
        <w:tc>
          <w:tcPr>
            <w:tcW w:w="1394" w:type="dxa"/>
            <w:tcMar/>
            <w:vAlign w:val="center"/>
          </w:tcPr>
          <w:p w:rsidR="61BA4F5C" w:rsidRDefault="61BA4F5C" w14:paraId="74535594" w14:textId="7C3E7AB4"/>
        </w:tc>
        <w:tc>
          <w:tcPr>
            <w:tcW w:w="2122" w:type="dxa"/>
            <w:tcMar/>
            <w:vAlign w:val="center"/>
          </w:tcPr>
          <w:p w:rsidR="61BA4F5C" w:rsidP="61BA4F5C" w:rsidRDefault="61BA4F5C" w14:paraId="51C6EE66" w14:textId="73E7FB61">
            <w:pPr>
              <w:bidi w:val="0"/>
              <w:spacing w:before="0" w:beforeAutospacing="off" w:after="0" w:afterAutospacing="off"/>
            </w:pPr>
            <w:r w:rsidR="61BA4F5C">
              <w:rPr/>
              <w:t>UNIQUE</w:t>
            </w:r>
          </w:p>
        </w:tc>
        <w:tc>
          <w:tcPr>
            <w:tcW w:w="4214" w:type="dxa"/>
            <w:tcMar/>
            <w:vAlign w:val="center"/>
          </w:tcPr>
          <w:p w:rsidR="61BA4F5C" w:rsidP="61BA4F5C" w:rsidRDefault="61BA4F5C" w14:paraId="13F91440" w14:textId="0D60B560">
            <w:pPr>
              <w:bidi w:val="0"/>
              <w:spacing w:before="0" w:beforeAutospacing="off" w:after="0" w:afterAutospacing="off"/>
            </w:pPr>
            <w:r w:rsidRPr="61BA4F5C" w:rsidR="61BA4F5C">
              <w:rPr>
                <w:rFonts w:ascii="Consolas" w:hAnsi="Consolas" w:eastAsia="Consolas" w:cs="Consolas"/>
              </w:rPr>
              <w:t>(phieu_muon_id, ban_sao_id)</w:t>
            </w:r>
          </w:p>
        </w:tc>
      </w:tr>
    </w:tbl>
    <w:p w:rsidR="61BA4F5C" w:rsidP="61BA4F5C" w:rsidRDefault="61BA4F5C" w14:paraId="6D68C99C" w14:textId="7A5EBFB0">
      <w:pPr>
        <w:bidi w:val="0"/>
        <w:jc w:val="left"/>
      </w:pPr>
    </w:p>
    <w:p w:rsidR="75834DC1" w:rsidP="61BA4F5C" w:rsidRDefault="75834DC1" w14:paraId="27F9BF6C" w14:textId="6BE01288">
      <w:pPr>
        <w:pStyle w:val="4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3.3.9 Các View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hỗ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trợ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truy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vấn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và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thống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1BA4F5C" w:rsidR="75834D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kê</w:t>
      </w:r>
    </w:p>
    <w:p w:rsidR="75834DC1" w:rsidP="61BA4F5C" w:rsidRDefault="75834DC1" w14:paraId="23D0F4DE" w14:textId="014D18F3">
      <w:pPr>
        <w:bidi w:val="0"/>
        <w:spacing w:before="240" w:beforeAutospacing="off" w:after="240" w:afterAutospacing="off"/>
        <w:jc w:val="left"/>
      </w:pP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Để hỗ trợ truy vấn nhanh và phục vụ báo cáo, hệ thống xây dựng các view:</w:t>
      </w:r>
    </w:p>
    <w:p w:rsidR="75834DC1" w:rsidP="61BA4F5C" w:rsidRDefault="75834DC1" w14:paraId="4DA7493B" w14:textId="398D25AE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1BA4F5C" w:rsidR="75834DC1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en-US"/>
        </w:rPr>
        <w:t>v_ton_kho_sach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: thống kê số lượng bản sao theo từng sách (tổng, sẵn sàng, đang mượn, mất/hư hỏng).</w:t>
      </w:r>
    </w:p>
    <w:p w:rsidR="75834DC1" w:rsidP="61BA4F5C" w:rsidRDefault="75834DC1" w14:paraId="1AD1BC8D" w14:textId="56380678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1BA4F5C" w:rsidR="75834DC1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en-US"/>
        </w:rPr>
        <w:t>v_phieu_muon_qua_han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: danh sách phiếu mượn đang quá hạn.</w:t>
      </w:r>
    </w:p>
    <w:p w:rsidR="75834DC1" w:rsidP="61BA4F5C" w:rsidRDefault="75834DC1" w14:paraId="1727CF75" w14:textId="01EEA60C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1BA4F5C" w:rsidR="75834DC1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en-US"/>
        </w:rPr>
        <w:t>v_dang_muon</w:t>
      </w:r>
      <w:r w:rsidRPr="61BA4F5C" w:rsidR="75834DC1">
        <w:rPr>
          <w:rFonts w:ascii="Calibri" w:hAnsi="Calibri" w:eastAsia="Calibri" w:cs="Calibri"/>
          <w:noProof w:val="0"/>
          <w:sz w:val="32"/>
          <w:szCs w:val="32"/>
          <w:lang w:val="en-US"/>
        </w:rPr>
        <w:t>: danh sách các bản sao đang mượn (chưa trả) kèm thông tin bạn đọc và sách.</w:t>
      </w:r>
    </w:p>
    <w:p w:rsidR="0A0A8EBC" w:rsidP="61BA4F5C" w:rsidRDefault="0A0A8EBC" w14:paraId="5DD8D7B6" w14:textId="2E6735C7">
      <w:pPr>
        <w:pStyle w:val="1"/>
        <w:suppressLineNumbers w:val="0"/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</w:pPr>
      <w:r>
        <w:br/>
      </w:r>
      <w:r w:rsidRPr="61BA4F5C" w:rsidR="0A0A8E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vi-VN"/>
        </w:rPr>
        <w:t>3.4 Sơ đồ ERD</w:t>
      </w:r>
    </w:p>
    <w:p xmlns:wp14="http://schemas.microsoft.com/office/word/2010/wordml" w14:paraId="574F8749" wp14:textId="77777777">
      <w:pPr>
        <w:rPr>
          <w:rFonts w:hint="default"/>
          <w:lang w:val="vi-VN"/>
        </w:rPr>
      </w:pPr>
      <w:r w:rsidRPr="61BA4F5C">
        <w:rPr>
          <w:lang w:val="vi-VN"/>
        </w:rPr>
        <w:br w:type="page"/>
      </w:r>
    </w:p>
    <w:p xmlns:wp14="http://schemas.microsoft.com/office/word/2010/wordml" w14:paraId="7100D0FE" wp14:textId="77777777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xmlns:wp14="http://schemas.microsoft.com/office/word/2010/wordml" w14:paraId="18DFA2B7" wp14:textId="77777777">
      <w:pPr>
        <w:pStyle w:val="2"/>
        <w:bidi w:val="0"/>
        <w:jc w:val="center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TÀI LIỆU THAM KHẢO</w:t>
      </w:r>
    </w:p>
    <w:p xmlns:wp14="http://schemas.microsoft.com/office/word/2010/wordml" w14:paraId="7882F351" wp14:textId="77777777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xmlns:wp14="http://schemas.microsoft.com/office/word/2010/wordml" w14:paraId="670A142A" wp14:textId="77777777">
      <w:pPr>
        <w:pStyle w:val="2"/>
        <w:bidi w:val="0"/>
        <w:jc w:val="center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PHỤ LỤC</w:t>
      </w:r>
    </w:p>
    <w:sectPr>
      <w:pgSz w:w="11906" w:h="16838" w:orient="portrait"/>
      <w:pgMar w:top="1134" w:right="1134" w:bottom="1134" w:left="1701" w:header="720" w:footer="720" w:gutter="0"/>
      <w:cols w:space="0" w:num="1"/>
      <w:rtlGutter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xmlns:w="http://schemas.openxmlformats.org/wordprocessingml/2006/main" w:abstractNumId="32">
    <w:nsid w:val="55a32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2ff3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4149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39e53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cfe3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8d645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397012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f51d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1f579b3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1bfe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766724b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bde2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9a1519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07bd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264d65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f478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8a6715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9150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f6a6c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468a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dead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d41f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E9CE9B9B"/>
    <w:multiLevelType w:val="multilevel"/>
    <w:tmpl w:val="E9CE9B9B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EDA6C"/>
    <w:rsid w:val="017C208E"/>
    <w:rsid w:val="01F92DAB"/>
    <w:rsid w:val="01FA5037"/>
    <w:rsid w:val="0291AC00"/>
    <w:rsid w:val="04D2DCD9"/>
    <w:rsid w:val="062F37E0"/>
    <w:rsid w:val="0703FA07"/>
    <w:rsid w:val="08D32FB9"/>
    <w:rsid w:val="095C1A8C"/>
    <w:rsid w:val="0988ED88"/>
    <w:rsid w:val="09A441FF"/>
    <w:rsid w:val="0A0A8EBC"/>
    <w:rsid w:val="0CB9D5B7"/>
    <w:rsid w:val="0CF8A3CA"/>
    <w:rsid w:val="0D25768C"/>
    <w:rsid w:val="0D28C05A"/>
    <w:rsid w:val="0DAA25DE"/>
    <w:rsid w:val="0DC072B6"/>
    <w:rsid w:val="0E38287D"/>
    <w:rsid w:val="106684EA"/>
    <w:rsid w:val="108F40D3"/>
    <w:rsid w:val="12157971"/>
    <w:rsid w:val="13B3AC85"/>
    <w:rsid w:val="15EC959D"/>
    <w:rsid w:val="163DAD62"/>
    <w:rsid w:val="1668F2FA"/>
    <w:rsid w:val="16A95E84"/>
    <w:rsid w:val="187DB554"/>
    <w:rsid w:val="191F5FD2"/>
    <w:rsid w:val="192BF82E"/>
    <w:rsid w:val="19AFE880"/>
    <w:rsid w:val="1A409730"/>
    <w:rsid w:val="1AD618DE"/>
    <w:rsid w:val="1B4C9407"/>
    <w:rsid w:val="1BEDE7D6"/>
    <w:rsid w:val="207499F5"/>
    <w:rsid w:val="211C9B88"/>
    <w:rsid w:val="2133C5E4"/>
    <w:rsid w:val="23252550"/>
    <w:rsid w:val="25825C67"/>
    <w:rsid w:val="277C4E39"/>
    <w:rsid w:val="2BB828D1"/>
    <w:rsid w:val="2BF6B4BC"/>
    <w:rsid w:val="2D6CB0F4"/>
    <w:rsid w:val="2D6CB0F4"/>
    <w:rsid w:val="2DD99BE5"/>
    <w:rsid w:val="2ED45E5F"/>
    <w:rsid w:val="2F44C380"/>
    <w:rsid w:val="308B2231"/>
    <w:rsid w:val="32A5A9E3"/>
    <w:rsid w:val="34EF62E0"/>
    <w:rsid w:val="354795DA"/>
    <w:rsid w:val="35880A99"/>
    <w:rsid w:val="35BB5341"/>
    <w:rsid w:val="3641A21B"/>
    <w:rsid w:val="36F87EC3"/>
    <w:rsid w:val="37BD7971"/>
    <w:rsid w:val="38BE388E"/>
    <w:rsid w:val="3AD8CC56"/>
    <w:rsid w:val="3B7EB4EB"/>
    <w:rsid w:val="3B9957BF"/>
    <w:rsid w:val="3CA265D2"/>
    <w:rsid w:val="3DBFA695"/>
    <w:rsid w:val="3F84FB26"/>
    <w:rsid w:val="405FFBEB"/>
    <w:rsid w:val="409B5314"/>
    <w:rsid w:val="40F77781"/>
    <w:rsid w:val="4128923B"/>
    <w:rsid w:val="4183A4FE"/>
    <w:rsid w:val="41C54F02"/>
    <w:rsid w:val="44D2DEE1"/>
    <w:rsid w:val="45A5BC1A"/>
    <w:rsid w:val="45FB9F05"/>
    <w:rsid w:val="4605719D"/>
    <w:rsid w:val="47AB5B1F"/>
    <w:rsid w:val="47B7E086"/>
    <w:rsid w:val="48F10BB8"/>
    <w:rsid w:val="4963B693"/>
    <w:rsid w:val="49778727"/>
    <w:rsid w:val="4CD21DE6"/>
    <w:rsid w:val="4CFD4F09"/>
    <w:rsid w:val="4D211C48"/>
    <w:rsid w:val="4D700F6B"/>
    <w:rsid w:val="4EF75F97"/>
    <w:rsid w:val="4F1DFAF4"/>
    <w:rsid w:val="4F52B592"/>
    <w:rsid w:val="5052F9E9"/>
    <w:rsid w:val="507B6DDA"/>
    <w:rsid w:val="507B6DDA"/>
    <w:rsid w:val="534DB87E"/>
    <w:rsid w:val="53AA0CDB"/>
    <w:rsid w:val="53D83532"/>
    <w:rsid w:val="553C1E6B"/>
    <w:rsid w:val="554AC64F"/>
    <w:rsid w:val="5631C492"/>
    <w:rsid w:val="56485BEE"/>
    <w:rsid w:val="5684A2F5"/>
    <w:rsid w:val="575F6113"/>
    <w:rsid w:val="58F8D361"/>
    <w:rsid w:val="5A26C124"/>
    <w:rsid w:val="5ADA629D"/>
    <w:rsid w:val="5AEE9572"/>
    <w:rsid w:val="5B454301"/>
    <w:rsid w:val="5B91CAA0"/>
    <w:rsid w:val="5C47131B"/>
    <w:rsid w:val="5C9CBFEB"/>
    <w:rsid w:val="61BA4F5C"/>
    <w:rsid w:val="61CA2EEA"/>
    <w:rsid w:val="61DB49BE"/>
    <w:rsid w:val="6213577C"/>
    <w:rsid w:val="63234AEF"/>
    <w:rsid w:val="638DAB79"/>
    <w:rsid w:val="6628CE21"/>
    <w:rsid w:val="68A4EF77"/>
    <w:rsid w:val="68E0AC94"/>
    <w:rsid w:val="6A2BEE46"/>
    <w:rsid w:val="6B7E9ADC"/>
    <w:rsid w:val="6CA24452"/>
    <w:rsid w:val="6CA24452"/>
    <w:rsid w:val="6D41593C"/>
    <w:rsid w:val="6DAE10A8"/>
    <w:rsid w:val="6DFA81D4"/>
    <w:rsid w:val="6F19FBED"/>
    <w:rsid w:val="6FCDD661"/>
    <w:rsid w:val="70CDDFC7"/>
    <w:rsid w:val="721CBCE5"/>
    <w:rsid w:val="725E2869"/>
    <w:rsid w:val="72601B6E"/>
    <w:rsid w:val="72DE2F3F"/>
    <w:rsid w:val="75834DC1"/>
    <w:rsid w:val="791B4FBC"/>
    <w:rsid w:val="7CA26407"/>
    <w:rsid w:val="7D337768"/>
    <w:rsid w:val="7ECB2473"/>
    <w:rsid w:val="7EE0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37AFFBAB"/>
  <w15:docId w15:val="{A4B29F24-3B60-45AC-97FF-2AC297D19A6D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semiHidden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 w:qFormat="1"/>
    <w:lsdException w:name="index 8" w:uiPriority="0" w:semiHidden="0" w:unhideWhenUsed="0" w:qFormat="1"/>
    <w:lsdException w:name="index 9" w:uiPriority="0" w:semiHidden="0" w:unhideWhenUsed="0" w:qFormat="1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 w:qFormat="1"/>
    <w:lsdException w:name="toc 5" w:uiPriority="0" w:semiHidden="0" w:unhideWhenUsed="0" w:qFormat="1"/>
    <w:lsdException w:name="toc 6" w:uiPriority="0" w:semiHidden="0" w:unhideWhenUsed="0" w:qFormat="1"/>
    <w:lsdException w:name="toc 7" w:uiPriority="0" w:semiHidden="0" w:unhideWhenUsed="0" w:qFormat="1"/>
    <w:lsdException w:name="toc 8" w:uiPriority="0" w:semiHidden="0" w:unhideWhenUsed="0" w:qFormat="1"/>
    <w:lsdException w:name="toc 9" w:uiPriority="0" w:semiHidden="0" w:unhideWhenUsed="0" w:qFormat="1"/>
    <w:lsdException w:name="Normal Indent" w:uiPriority="0" w:semiHidden="0" w:unhideWhenUsed="0" w:qFormat="1"/>
    <w:lsdException w:name="footnote text" w:uiPriority="0" w:semiHidden="0" w:unhideWhenUsed="0" w:qFormat="1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qFormat="1"/>
    <w:lsdException w:name="table of figures" w:uiPriority="0" w:semiHidden="0" w:unhideWhenUsed="0" w:qFormat="1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 w:qFormat="1"/>
    <w:lsdException w:name="macro" w:uiPriority="0" w:semiHidden="0" w:unhideWhenUsed="0" w:qFormat="1"/>
    <w:lsdException w:name="toa heading" w:uiPriority="0" w:semiHidden="0" w:unhideWhenUsed="0" w:qFormat="1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 w:qFormat="1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 w:qFormat="1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 w:qFormat="1"/>
    <w:lsdException w:name="HTML Cite" w:uiPriority="0" w:semiHidden="0" w:unhideWhenUsed="0" w:qFormat="1"/>
    <w:lsdException w:name="HTML Code" w:uiPriority="0" w:semiHidden="0" w:unhideWhenUsed="0" w:qFormat="1"/>
    <w:lsdException w:name="HTML Definition" w:uiPriority="0" w:semiHidden="0" w:unhideWhenUsed="0" w:qFormat="1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 w:qFormat="1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 w:qFormat="1"/>
    <w:lsdException w:name="Table Simple 2" w:uiPriority="0" w:semiHidden="0" w:unhideWhenUsed="0" w:qFormat="1"/>
    <w:lsdException w:name="Table Simple 3" w:uiPriority="0" w:semiHidden="0" w:unhideWhenUsed="0" w:qFormat="1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 w:qFormat="1"/>
    <w:lsdException w:name="Table Colorful 2" w:uiPriority="0" w:semiHidden="0" w:unhideWhenUsed="0" w:qFormat="1"/>
    <w:lsdException w:name="Table Colorful 3" w:uiPriority="0" w:semiHidden="0" w:unhideWhenUsed="0" w:qFormat="1"/>
    <w:lsdException w:name="Table Columns 1" w:uiPriority="0" w:semiHidden="0" w:unhideWhenUsed="0" w:qFormat="1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 w:qFormat="1"/>
    <w:lsdException w:name="Table Grid 2" w:uiPriority="0" w:semiHidden="0" w:unhideWhenUsed="0" w:qFormat="1"/>
    <w:lsdException w:name="Table Grid 3" w:uiPriority="0" w:semiHidden="0" w:unhideWhenUsed="0" w:qFormat="1"/>
    <w:lsdException w:name="Table Grid 4" w:uiPriority="0" w:semiHidden="0" w:unhideWhenUsed="0" w:qFormat="1"/>
    <w:lsdException w:name="Table Grid 5" w:uiPriority="0" w:semiHidden="0" w:unhideWhenUsed="0" w:qFormat="1"/>
    <w:lsdException w:name="Table Grid 6" w:uiPriority="0" w:semiHidden="0" w:unhideWhenUsed="0" w:qFormat="1"/>
    <w:lsdException w:name="Table Grid 7" w:uiPriority="0" w:semiHidden="0" w:unhideWhenUsed="0" w:qFormat="1"/>
    <w:lsdException w:name="Table Grid 8" w:uiPriority="0" w:semiHidden="0" w:unhideWhenUsed="0" w:qFormat="1"/>
    <w:lsdException w:name="Table List 1" w:uiPriority="0" w:semiHidden="0" w:unhideWhenUsed="0" w:qFormat="1"/>
    <w:lsdException w:name="Table List 2" w:uiPriority="0" w:semiHidden="0" w:unhideWhenUsed="0" w:qFormat="1"/>
    <w:lsdException w:name="Table List 3" w:uiPriority="0" w:semiHidden="0" w:unhideWhenUsed="0" w:qFormat="1"/>
    <w:lsdException w:name="Table List 4" w:uiPriority="0" w:semiHidden="0" w:unhideWhenUsed="0" w:qFormat="1"/>
    <w:lsdException w:name="Table List 5" w:uiPriority="0" w:semiHidden="0" w:unhideWhenUsed="0" w:qFormat="1"/>
    <w:lsdException w:name="Table List 6" w:uiPriority="0" w:semiHidden="0" w:unhideWhenUsed="0" w:qFormat="1"/>
    <w:lsdException w:name="Table List 7" w:uiPriority="0" w:semiHidden="0" w:unhideWhenUsed="0" w:qFormat="1"/>
    <w:lsdException w:name="Table List 8" w:uiPriority="0" w:semiHidden="0" w:unhideWhenUsed="0" w:qFormat="1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 w:qFormat="1"/>
    <w:lsdException w:name="Table Elegant" w:uiPriority="0" w:semiHidden="0" w:unhideWhenUsed="0" w:qFormat="1"/>
    <w:lsdException w:name="Table Professional" w:uiPriority="0" w:semiHidden="0" w:unhideWhenUsed="0" w:qFormat="1"/>
    <w:lsdException w:name="Table Subtle 1" w:uiPriority="0" w:semiHidden="0" w:unhideWhenUsed="0" w:qFormat="1"/>
    <w:lsdException w:name="Table Subtle 2" w:uiPriority="0" w:semiHidden="0" w:unhideWhenUsed="0" w:qFormat="1"/>
    <w:lsdException w:name="Table Web 1" w:uiPriority="0" w:semiHidden="0" w:unhideWhenUsed="0" w:qFormat="1"/>
    <w:lsdException w:name="Table Web 2" w:uiPriority="0" w:semiHidden="0" w:unhideWhenUsed="0" w:qFormat="1"/>
    <w:lsdException w:name="Table Web 3" w:uiPriority="0" w:semiHidden="0" w:unhideWhenUsed="0" w:qFormat="1"/>
    <w:lsdException w:name="Balloon Text" w:uiPriority="0" w:semiHidden="0" w:unhideWhenUsed="0" w:qFormat="1"/>
    <w:lsdException w:name="Table Grid" w:uiPriority="0" w:semiHidden="0" w:unhideWhenUsed="0" w:qFormat="1"/>
    <w:lsdException w:name="Table Theme" w:uiPriority="0" w:semiHidden="0" w:unhideWhenUsed="0" w:qFormat="1"/>
    <w:lsdException w:name="Light Shading" w:uiPriority="60" w:semiHidden="0" w:unhideWhenUsed="0" w:qFormat="1"/>
    <w:lsdException w:name="Light List" w:uiPriority="61" w:semiHidden="0" w:unhideWhenUsed="0" w:qFormat="1"/>
    <w:lsdException w:name="Light Grid" w:uiPriority="62" w:semiHidden="0" w:unhideWhenUsed="0" w:qFormat="1"/>
    <w:lsdException w:name="Medium Shading 1" w:uiPriority="63" w:semiHidden="0" w:unhideWhenUsed="0" w:qFormat="1"/>
    <w:lsdException w:name="Medium Shading 2" w:uiPriority="64" w:semiHidden="0" w:unhideWhenUsed="0" w:qFormat="1"/>
    <w:lsdException w:name="Medium List 1" w:uiPriority="65" w:semiHidden="0" w:unhideWhenUsed="0" w:qFormat="1"/>
    <w:lsdException w:name="Medium List 2" w:uiPriority="66" w:semiHidden="0" w:unhideWhenUsed="0" w:qFormat="1"/>
    <w:lsdException w:name="Medium Grid 1" w:uiPriority="67" w:semiHidden="0" w:unhideWhenUsed="0" w:qFormat="1"/>
    <w:lsdException w:name="Medium Grid 2" w:uiPriority="68" w:semiHidden="0" w:unhideWhenUsed="0" w:qFormat="1"/>
    <w:lsdException w:name="Medium Grid 3" w:uiPriority="69" w:semiHidden="0" w:unhideWhenUsed="0" w:qFormat="1"/>
    <w:lsdException w:name="Dark List" w:uiPriority="70" w:semiHidden="0" w:unhideWhenUsed="0" w:qFormat="1"/>
    <w:lsdException w:name="Colorful Shading" w:uiPriority="71" w:semiHidden="0" w:unhideWhenUsed="0" w:qFormat="1"/>
    <w:lsdException w:name="Colorful List" w:uiPriority="72" w:semiHidden="0" w:unhideWhenUsed="0" w:qFormat="1"/>
    <w:lsdException w:name="Colorful Grid" w:uiPriority="73" w:semiHidden="0" w:unhideWhenUsed="0" w:qFormat="1"/>
    <w:lsdException w:name="Light Shading Accent 1" w:uiPriority="60" w:semiHidden="0" w:unhideWhenUsed="0" w:qFormat="1"/>
    <w:lsdException w:name="Light List Accent 1" w:uiPriority="61" w:semiHidden="0" w:unhideWhenUsed="0" w:qFormat="1"/>
    <w:lsdException w:name="Light Grid Accent 1" w:uiPriority="62" w:semiHidden="0" w:unhideWhenUsed="0" w:qFormat="1"/>
    <w:lsdException w:name="Medium Shading 1 Accent 1" w:uiPriority="63" w:semiHidden="0" w:unhideWhenUsed="0" w:qFormat="1"/>
    <w:lsdException w:name="Medium Shading 2 Accent 1" w:uiPriority="64" w:semiHidden="0" w:unhideWhenUsed="0" w:qFormat="1"/>
    <w:lsdException w:name="Medium List 1 Accent 1" w:uiPriority="65" w:semiHidden="0" w:unhideWhenUsed="0" w:qFormat="1"/>
    <w:lsdException w:name="Medium List 2 Accent 1" w:uiPriority="66" w:semiHidden="0" w:unhideWhenUsed="0" w:qFormat="1"/>
    <w:lsdException w:name="Medium Grid 1 Accent 1" w:uiPriority="67" w:semiHidden="0" w:unhideWhenUsed="0" w:qFormat="1"/>
    <w:lsdException w:name="Medium Grid 2 Accent 1" w:uiPriority="68" w:semiHidden="0" w:unhideWhenUsed="0" w:qFormat="1"/>
    <w:lsdException w:name="Medium Grid 3 Accent 1" w:uiPriority="69" w:semiHidden="0" w:unhideWhenUsed="0" w:qFormat="1"/>
    <w:lsdException w:name="Dark List Accent 1" w:uiPriority="70" w:semiHidden="0" w:unhideWhenUsed="0" w:qFormat="1"/>
    <w:lsdException w:name="Colorful Shading Accent 1" w:uiPriority="71" w:semiHidden="0" w:unhideWhenUsed="0" w:qFormat="1"/>
    <w:lsdException w:name="Colorful List Accent 1" w:uiPriority="72" w:semiHidden="0" w:unhideWhenUsed="0" w:qFormat="1"/>
    <w:lsdException w:name="Colorful Grid Accent 1" w:uiPriority="73" w:semiHidden="0" w:unhideWhenUsed="0" w:qFormat="1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 w:qFormat="1"/>
    <w:lsdException w:name="Medium List 1 Accent 2" w:uiPriority="65" w:semiHidden="0" w:unhideWhenUsed="0" w:qFormat="1"/>
    <w:lsdException w:name="Medium List 2 Accent 2" w:uiPriority="66" w:semiHidden="0" w:unhideWhenUsed="0" w:qFormat="1"/>
    <w:lsdException w:name="Medium Grid 1 Accent 2" w:uiPriority="67" w:semiHidden="0" w:unhideWhenUsed="0" w:qFormat="1"/>
    <w:lsdException w:name="Medium Grid 2 Accent 2" w:uiPriority="68" w:semiHidden="0" w:unhideWhenUsed="0" w:qFormat="1"/>
    <w:lsdException w:name="Medium Grid 3 Accent 2" w:uiPriority="69" w:semiHidden="0" w:unhideWhenUsed="0" w:qFormat="1"/>
    <w:lsdException w:name="Dark List Accent 2" w:uiPriority="70" w:semiHidden="0" w:unhideWhenUsed="0" w:qFormat="1"/>
    <w:lsdException w:name="Colorful Shading Accent 2" w:uiPriority="71" w:semiHidden="0" w:unhideWhenUsed="0" w:qFormat="1"/>
    <w:lsdException w:name="Colorful List Accent 2" w:uiPriority="72" w:semiHidden="0" w:unhideWhenUsed="0" w:qFormat="1"/>
    <w:lsdException w:name="Colorful Grid Accent 2" w:uiPriority="73" w:semiHidden="0" w:unhideWhenUsed="0" w:qFormat="1"/>
    <w:lsdException w:name="Light Shading Accent 3" w:uiPriority="60" w:semiHidden="0" w:unhideWhenUsed="0" w:qFormat="1"/>
    <w:lsdException w:name="Light List Accent 3" w:uiPriority="61" w:semiHidden="0" w:unhideWhenUsed="0" w:qFormat="1"/>
    <w:lsdException w:name="Light Grid Accent 3" w:uiPriority="62" w:semiHidden="0" w:unhideWhenUsed="0" w:qFormat="1"/>
    <w:lsdException w:name="Medium Shading 1 Accent 3" w:uiPriority="63" w:semiHidden="0" w:unhideWhenUsed="0" w:qFormat="1"/>
    <w:lsdException w:name="Medium Shading 2 Accent 3" w:uiPriority="64" w:semiHidden="0" w:unhideWhenUsed="0" w:qFormat="1"/>
    <w:lsdException w:name="Medium List 1 Accent 3" w:uiPriority="65" w:semiHidden="0" w:unhideWhenUsed="0" w:qFormat="1"/>
    <w:lsdException w:name="Medium List 2 Accent 3" w:uiPriority="66" w:semiHidden="0" w:unhideWhenUsed="0" w:qFormat="1"/>
    <w:lsdException w:name="Medium Grid 1 Accent 3" w:uiPriority="67" w:semiHidden="0" w:unhideWhenUsed="0" w:qFormat="1"/>
    <w:lsdException w:name="Medium Grid 2 Accent 3" w:uiPriority="68" w:semiHidden="0" w:unhideWhenUsed="0" w:qFormat="1"/>
    <w:lsdException w:name="Medium Grid 3 Accent 3" w:uiPriority="69" w:semiHidden="0" w:unhideWhenUsed="0" w:qFormat="1"/>
    <w:lsdException w:name="Dark List Accent 3" w:uiPriority="70" w:semiHidden="0" w:unhideWhenUsed="0" w:qFormat="1"/>
    <w:lsdException w:name="Colorful Shading Accent 3" w:uiPriority="71" w:semiHidden="0" w:unhideWhenUsed="0" w:qFormat="1"/>
    <w:lsdException w:name="Colorful List Accent 3" w:uiPriority="72" w:semiHidden="0" w:unhideWhenUsed="0" w:qFormat="1"/>
    <w:lsdException w:name="Colorful Grid Accent 3" w:uiPriority="73" w:semiHidden="0" w:unhideWhenUsed="0" w:qFormat="1"/>
    <w:lsdException w:name="Light Shading Accent 4" w:uiPriority="60" w:semiHidden="0" w:unhideWhenUsed="0" w:qFormat="1"/>
    <w:lsdException w:name="Light List Accent 4" w:uiPriority="61" w:semiHidden="0" w:unhideWhenUsed="0" w:qFormat="1"/>
    <w:lsdException w:name="Light Grid Accent 4" w:uiPriority="62" w:semiHidden="0" w:unhideWhenUsed="0" w:qFormat="1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 w:qFormat="1"/>
    <w:lsdException w:name="Medium Grid 1 Accent 4" w:uiPriority="67" w:semiHidden="0" w:unhideWhenUsed="0" w:qFormat="1"/>
    <w:lsdException w:name="Medium Grid 2 Accent 4" w:uiPriority="68" w:semiHidden="0" w:unhideWhenUsed="0" w:qFormat="1"/>
    <w:lsdException w:name="Medium Grid 3 Accent 4" w:uiPriority="69" w:semiHidden="0" w:unhideWhenUsed="0" w:qFormat="1"/>
    <w:lsdException w:name="Dark List Accent 4" w:uiPriority="70" w:semiHidden="0" w:unhideWhenUsed="0" w:qFormat="1"/>
    <w:lsdException w:name="Colorful Shading Accent 4" w:uiPriority="71" w:semiHidden="0" w:unhideWhenUsed="0" w:qFormat="1"/>
    <w:lsdException w:name="Colorful List Accent 4" w:uiPriority="72" w:semiHidden="0" w:unhideWhenUsed="0" w:qFormat="1"/>
    <w:lsdException w:name="Colorful Grid Accent 4" w:uiPriority="73" w:semiHidden="0" w:unhideWhenUsed="0" w:qFormat="1"/>
    <w:lsdException w:name="Light Shading Accent 5" w:uiPriority="60" w:semiHidden="0" w:unhideWhenUsed="0" w:qFormat="1"/>
    <w:lsdException w:name="Light List Accent 5" w:uiPriority="61" w:semiHidden="0" w:unhideWhenUsed="0" w:qFormat="1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 w:qFormat="1"/>
    <w:lsdException w:name="Medium List 1 Accent 5" w:uiPriority="65" w:semiHidden="0" w:unhideWhenUsed="0" w:qFormat="1"/>
    <w:lsdException w:name="Medium List 2 Accent 5" w:uiPriority="66" w:semiHidden="0" w:unhideWhenUsed="0" w:qFormat="1"/>
    <w:lsdException w:name="Medium Grid 1 Accent 5" w:uiPriority="67" w:semiHidden="0" w:unhideWhenUsed="0" w:qFormat="1"/>
    <w:lsdException w:name="Medium Grid 2 Accent 5" w:uiPriority="68" w:semiHidden="0" w:unhideWhenUsed="0" w:qFormat="1"/>
    <w:lsdException w:name="Medium Grid 3 Accent 5" w:uiPriority="69" w:semiHidden="0" w:unhideWhenUsed="0" w:qFormat="1"/>
    <w:lsdException w:name="Dark List Accent 5" w:uiPriority="70" w:semiHidden="0" w:unhideWhenUsed="0" w:qFormat="1"/>
    <w:lsdException w:name="Colorful Shading Accent 5" w:uiPriority="71" w:semiHidden="0" w:unhideWhenUsed="0" w:qFormat="1"/>
    <w:lsdException w:name="Colorful List Accent 5" w:uiPriority="72" w:semiHidden="0" w:unhideWhenUsed="0" w:qFormat="1"/>
    <w:lsdException w:name="Colorful Grid Accent 5" w:uiPriority="73" w:semiHidden="0" w:unhideWhenUsed="0" w:qFormat="1"/>
    <w:lsdException w:name="Light Shading Accent 6" w:uiPriority="60" w:semiHidden="0" w:unhideWhenUsed="0" w:qFormat="1"/>
    <w:lsdException w:name="Light List Accent 6" w:uiPriority="61" w:semiHidden="0" w:unhideWhenUsed="0" w:qFormat="1"/>
    <w:lsdException w:name="Light Grid Accent 6" w:uiPriority="62" w:semiHidden="0" w:unhideWhenUsed="0" w:qFormat="1"/>
    <w:lsdException w:name="Medium Shading 1 Accent 6" w:uiPriority="63" w:semiHidden="0" w:unhideWhenUsed="0" w:qFormat="1"/>
    <w:lsdException w:name="Medium Shading 2 Accent 6" w:uiPriority="64" w:semiHidden="0" w:unhideWhenUsed="0" w:qFormat="1"/>
    <w:lsdException w:name="Medium List 1 Accent 6" w:uiPriority="65" w:semiHidden="0" w:unhideWhenUsed="0" w:qFormat="1"/>
    <w:lsdException w:name="Medium List 2 Accent 6" w:uiPriority="66" w:semiHidden="0" w:unhideWhenUsed="0" w:qFormat="1"/>
    <w:lsdException w:name="Medium Grid 1 Accent 6" w:uiPriority="67" w:semiHidden="0" w:unhideWhenUsed="0" w:qFormat="1"/>
    <w:lsdException w:name="Medium Grid 2 Accent 6" w:uiPriority="68" w:semiHidden="0" w:unhideWhenUsed="0" w:qFormat="1"/>
    <w:lsdException w:name="Medium Grid 3 Accent 6" w:uiPriority="69" w:semiHidden="0" w:unhideWhenUsed="0" w:qFormat="1"/>
    <w:lsdException w:name="Dark List Accent 6" w:uiPriority="70" w:semiHidden="0" w:unhideWhenUsed="0" w:qFormat="1"/>
    <w:lsdException w:name="Colorful Shading Accent 6" w:uiPriority="71" w:semiHidden="0" w:unhideWhenUsed="0" w:qFormat="1"/>
    <w:lsdException w:name="Colorful List Accent 6" w:uiPriority="72" w:semiHidden="0" w:unhideWhenUsed="0" w:qFormat="1"/>
    <w:lsdException w:name="Colorful Grid Accent 6" w:uiPriority="73" w:semiHidden="0" w:unhideWhenUsed="0" w:qFormat="1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uiPriority w:val="0"/>
    <w:name w:val="heading 1"/>
    <w:basedOn w:val="Normal"/>
    <w:next w:val="Normal"/>
    <w:qFormat/>
    <w:rsid w:val="61BA4F5C"/>
    <w:rPr>
      <w:b w:val="1"/>
      <w:bCs w:val="1"/>
      <w:sz w:val="44"/>
      <w:szCs w:val="44"/>
    </w:rPr>
    <w:pPr>
      <w:keepNext w:val="1"/>
      <w:keepLines w:val="1"/>
      <w:spacing w:before="340" w:after="330" w:line="578" w:lineRule="auto"/>
      <w:outlineLvl w:val="0"/>
    </w:pPr>
  </w:style>
  <w:style w:type="paragraph" w:styleId="3">
    <w:uiPriority w:val="0"/>
    <w:name w:val="heading 2"/>
    <w:basedOn w:val="Normal"/>
    <w:next w:val="Normal"/>
    <w:unhideWhenUsed/>
    <w:qFormat/>
    <w:rsid w:val="61BA4F5C"/>
    <w:rPr>
      <w:b w:val="1"/>
      <w:bCs w:val="1"/>
      <w:sz w:val="32"/>
      <w:szCs w:val="32"/>
    </w:rPr>
    <w:pPr>
      <w:keepNext w:val="1"/>
      <w:keepLines w:val="1"/>
      <w:spacing w:before="260" w:after="260" w:line="416" w:lineRule="auto"/>
      <w:outlineLvl w:val="1"/>
    </w:pPr>
  </w:style>
  <w:style w:type="paragraph" w:styleId="4">
    <w:uiPriority w:val="0"/>
    <w:name w:val="heading 3"/>
    <w:basedOn w:val="Normal"/>
    <w:next w:val="Normal"/>
    <w:unhideWhenUsed/>
    <w:qFormat/>
    <w:rsid w:val="61BA4F5C"/>
    <w:rPr>
      <w:b w:val="1"/>
      <w:bCs w:val="1"/>
      <w:sz w:val="32"/>
      <w:szCs w:val="32"/>
    </w:rPr>
    <w:pPr>
      <w:keepNext w:val="1"/>
      <w:keepLines w:val="1"/>
      <w:spacing w:before="260" w:after="260" w:line="416" w:lineRule="auto"/>
      <w:outlineLvl w:val="2"/>
    </w:pPr>
  </w:style>
  <w:style w:type="paragraph" w:styleId="5">
    <w:uiPriority w:val="0"/>
    <w:name w:val="heading 4"/>
    <w:basedOn w:val="Normal"/>
    <w:next w:val="Normal"/>
    <w:semiHidden/>
    <w:unhideWhenUsed/>
    <w:qFormat/>
    <w:rsid w:val="61BA4F5C"/>
    <w:rPr>
      <w:b w:val="1"/>
      <w:bCs w:val="1"/>
      <w:sz w:val="28"/>
      <w:szCs w:val="28"/>
    </w:rPr>
    <w:pPr>
      <w:keepNext w:val="1"/>
      <w:keepLines w:val="1"/>
      <w:spacing w:before="280" w:after="290" w:line="376" w:lineRule="auto"/>
      <w:outlineLvl w:val="3"/>
    </w:pPr>
  </w:style>
  <w:style w:type="paragraph" w:styleId="6">
    <w:uiPriority w:val="0"/>
    <w:name w:val="heading 5"/>
    <w:basedOn w:val="Normal"/>
    <w:next w:val="Normal"/>
    <w:semiHidden/>
    <w:unhideWhenUsed/>
    <w:qFormat/>
    <w:rsid w:val="61BA4F5C"/>
    <w:rPr>
      <w:b w:val="1"/>
      <w:bCs w:val="1"/>
      <w:sz w:val="28"/>
      <w:szCs w:val="28"/>
    </w:rPr>
    <w:pPr>
      <w:keepNext w:val="1"/>
      <w:keepLines w:val="1"/>
      <w:spacing w:before="280" w:after="290" w:line="376" w:lineRule="auto"/>
      <w:outlineLvl w:val="4"/>
    </w:pPr>
  </w:style>
  <w:style w:type="paragraph" w:styleId="7">
    <w:uiPriority w:val="0"/>
    <w:name w:val="heading 6"/>
    <w:basedOn w:val="Normal"/>
    <w:next w:val="Normal"/>
    <w:semiHidden/>
    <w:unhideWhenUsed/>
    <w:qFormat/>
    <w:rsid w:val="61BA4F5C"/>
    <w:rPr>
      <w:b w:val="1"/>
      <w:bCs w:val="1"/>
      <w:sz w:val="24"/>
      <w:szCs w:val="24"/>
    </w:rPr>
    <w:pPr>
      <w:keepNext w:val="1"/>
      <w:keepLines w:val="1"/>
      <w:spacing w:before="240" w:after="64" w:line="320" w:lineRule="auto"/>
      <w:outlineLvl w:val="5"/>
    </w:pPr>
  </w:style>
  <w:style w:type="paragraph" w:styleId="8">
    <w:uiPriority w:val="0"/>
    <w:name w:val="heading 7"/>
    <w:basedOn w:val="Normal"/>
    <w:next w:val="Normal"/>
    <w:semiHidden/>
    <w:unhideWhenUsed/>
    <w:qFormat/>
    <w:rsid w:val="61BA4F5C"/>
    <w:rPr>
      <w:b w:val="1"/>
      <w:bCs w:val="1"/>
      <w:sz w:val="24"/>
      <w:szCs w:val="24"/>
    </w:rPr>
    <w:pPr>
      <w:keepNext w:val="1"/>
      <w:keepLines w:val="1"/>
      <w:spacing w:before="240" w:after="64" w:line="320" w:lineRule="auto"/>
      <w:outlineLvl w:val="6"/>
    </w:pPr>
  </w:style>
  <w:style w:type="paragraph" w:styleId="9">
    <w:uiPriority w:val="0"/>
    <w:name w:val="heading 8"/>
    <w:basedOn w:val="Normal"/>
    <w:next w:val="Normal"/>
    <w:semiHidden/>
    <w:unhideWhenUsed/>
    <w:qFormat/>
    <w:rsid w:val="61BA4F5C"/>
    <w:rPr>
      <w:sz w:val="24"/>
      <w:szCs w:val="24"/>
    </w:rPr>
    <w:pPr>
      <w:keepNext w:val="1"/>
      <w:keepLines w:val="1"/>
      <w:spacing w:before="240" w:after="64" w:line="320" w:lineRule="auto"/>
      <w:outlineLvl w:val="7"/>
    </w:pPr>
  </w:style>
  <w:style w:type="paragraph" w:styleId="10">
    <w:uiPriority w:val="0"/>
    <w:name w:val="heading 9"/>
    <w:basedOn w:val="Normal"/>
    <w:next w:val="Normal"/>
    <w:semiHidden/>
    <w:unhideWhenUsed/>
    <w:qFormat/>
    <w:rsid w:val="61BA4F5C"/>
    <w:pPr>
      <w:keepNext w:val="1"/>
      <w:keepLines w:val="1"/>
      <w:spacing w:before="240" w:after="64" w:line="320" w:lineRule="auto"/>
      <w:outlineLvl w:val="8"/>
    </w:pPr>
  </w:style>
  <w:style w:type="character" w:styleId="11" w:default="1">
    <w:name w:val="Default Paragraph Font"/>
    <w:semiHidden/>
    <w:qFormat/>
    <w:uiPriority w:val="0"/>
  </w:style>
  <w:style w:type="table" w:styleId="12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uiPriority w:val="0"/>
    <w:name w:val="Balloon Text"/>
    <w:basedOn w:val="Normal"/>
    <w:qFormat/>
    <w:rsid w:val="61BA4F5C"/>
    <w:rPr>
      <w:sz w:val="16"/>
      <w:szCs w:val="16"/>
    </w:rPr>
  </w:style>
  <w:style w:type="paragraph" w:styleId="14">
    <w:uiPriority w:val="0"/>
    <w:name w:val="Block Text"/>
    <w:basedOn w:val="Normal"/>
    <w:qFormat/>
    <w:rsid w:val="61BA4F5C"/>
    <w:pPr>
      <w:spacing w:after="120"/>
      <w:ind w:left="1440" w:right="1440"/>
    </w:pPr>
  </w:style>
  <w:style w:type="paragraph" w:styleId="15">
    <w:uiPriority w:val="0"/>
    <w:name w:val="Body Text"/>
    <w:basedOn w:val="Normal"/>
    <w:qFormat/>
    <w:rsid w:val="61BA4F5C"/>
    <w:pPr>
      <w:spacing w:after="120"/>
    </w:pPr>
  </w:style>
  <w:style w:type="paragraph" w:styleId="16">
    <w:uiPriority w:val="0"/>
    <w:name w:val="Body Text 2"/>
    <w:basedOn w:val="Normal"/>
    <w:qFormat/>
    <w:rsid w:val="61BA4F5C"/>
    <w:pPr>
      <w:spacing w:after="120" w:line="480" w:lineRule="auto"/>
    </w:pPr>
  </w:style>
  <w:style w:type="paragraph" w:styleId="17">
    <w:uiPriority w:val="0"/>
    <w:name w:val="Body Text 3"/>
    <w:basedOn w:val="Normal"/>
    <w:qFormat/>
    <w:rsid w:val="61BA4F5C"/>
    <w:rPr>
      <w:sz w:val="16"/>
      <w:szCs w:val="16"/>
    </w:rPr>
    <w:pPr>
      <w:spacing w:after="120"/>
    </w:p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uiPriority w:val="0"/>
    <w:name w:val="Body Text Indent"/>
    <w:basedOn w:val="Normal"/>
    <w:qFormat/>
    <w:rsid w:val="61BA4F5C"/>
    <w:pPr>
      <w:spacing w:after="120"/>
      <w:ind w:left="42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uiPriority w:val="0"/>
    <w:name w:val="Body Text Indent 2"/>
    <w:basedOn w:val="Normal"/>
    <w:qFormat/>
    <w:rsid w:val="61BA4F5C"/>
    <w:pPr>
      <w:spacing w:after="120" w:line="480" w:lineRule="auto"/>
      <w:ind w:left="420"/>
    </w:pPr>
  </w:style>
  <w:style w:type="paragraph" w:styleId="22">
    <w:uiPriority w:val="0"/>
    <w:name w:val="Body Text Indent 3"/>
    <w:basedOn w:val="Normal"/>
    <w:qFormat/>
    <w:rsid w:val="61BA4F5C"/>
    <w:rPr>
      <w:sz w:val="16"/>
      <w:szCs w:val="16"/>
    </w:rPr>
    <w:pPr>
      <w:spacing w:after="120"/>
      <w:ind w:left="420"/>
    </w:pPr>
  </w:style>
  <w:style w:type="paragraph" w:styleId="23">
    <w:uiPriority w:val="0"/>
    <w:name w:val="caption"/>
    <w:basedOn w:val="Normal"/>
    <w:next w:val="Normal"/>
    <w:semiHidden/>
    <w:unhideWhenUsed/>
    <w:qFormat/>
    <w:rsid w:val="61BA4F5C"/>
    <w:rPr>
      <w:rFonts w:ascii="Arial" w:hAnsi="Arial" w:eastAsia="黑体" w:cs="Arial"/>
      <w:sz w:val="20"/>
      <w:szCs w:val="20"/>
    </w:rPr>
  </w:style>
  <w:style w:type="paragraph" w:styleId="24">
    <w:uiPriority w:val="0"/>
    <w:name w:val="Closing"/>
    <w:basedOn w:val="Normal"/>
    <w:qFormat/>
    <w:rsid w:val="61BA4F5C"/>
    <w:pPr>
      <w:ind w:left="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uiPriority w:val="0"/>
    <w:name w:val="annotation text"/>
    <w:basedOn w:val="Normal"/>
    <w:qFormat/>
    <w:rsid w:val="61BA4F5C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uiPriority w:val="0"/>
    <w:name w:val="Date"/>
    <w:basedOn w:val="Normal"/>
    <w:next w:val="Normal"/>
    <w:qFormat/>
    <w:rsid w:val="61BA4F5C"/>
    <w:pPr>
      <w:ind w:left="100"/>
    </w:pPr>
  </w:style>
  <w:style w:type="paragraph" w:styleId="29">
    <w:uiPriority w:val="0"/>
    <w:name w:val="Document Map"/>
    <w:basedOn w:val="Normal"/>
    <w:qFormat/>
    <w:rsid w:val="61BA4F5C"/>
    <w:pPr>
      <w:shd w:val="clear" w:color="auto" w:fill="000080"/>
    </w:pPr>
  </w:style>
  <w:style w:type="paragraph" w:styleId="30">
    <w:uiPriority w:val="0"/>
    <w:name w:val="E-mail Signature"/>
    <w:basedOn w:val="Normal"/>
    <w:qFormat/>
    <w:rsid w:val="61BA4F5C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uiPriority w:val="0"/>
    <w:name w:val="endnote text"/>
    <w:basedOn w:val="Normal"/>
    <w:qFormat/>
    <w:rsid w:val="61BA4F5C"/>
    <w:pPr>
      <w:jc w:val="left"/>
    </w:pPr>
  </w:style>
  <w:style w:type="paragraph" w:styleId="34">
    <w:uiPriority w:val="0"/>
    <w:name w:val="envelope address"/>
    <w:basedOn w:val="Normal"/>
    <w:qFormat/>
    <w:rsid w:val="61BA4F5C"/>
    <w:rPr>
      <w:rFonts w:ascii="Arial" w:hAnsi="Arial" w:cs="Arial"/>
      <w:sz w:val="24"/>
      <w:szCs w:val="24"/>
    </w:rPr>
    <w:pPr>
      <w:ind w:left="100"/>
    </w:pPr>
  </w:style>
  <w:style w:type="paragraph" w:styleId="35">
    <w:uiPriority w:val="0"/>
    <w:name w:val="envelope return"/>
    <w:basedOn w:val="Normal"/>
    <w:qFormat/>
    <w:rsid w:val="61BA4F5C"/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uiPriority w:val="0"/>
    <w:name w:val="footer"/>
    <w:basedOn w:val="Normal"/>
    <w:qFormat/>
    <w:rsid w:val="61BA4F5C"/>
    <w:rPr>
      <w:sz w:val="18"/>
      <w:szCs w:val="18"/>
    </w:rPr>
    <w:pPr>
      <w:tabs>
        <w:tab w:val="center" w:leader="none" w:pos="4153"/>
        <w:tab w:val="right" w:leader="none" w:pos="8306"/>
      </w:tabs>
      <w:jc w:val="left"/>
    </w:p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uiPriority w:val="0"/>
    <w:name w:val="footnote text"/>
    <w:basedOn w:val="Normal"/>
    <w:qFormat/>
    <w:rsid w:val="61BA4F5C"/>
    <w:rPr>
      <w:sz w:val="18"/>
      <w:szCs w:val="18"/>
    </w:rPr>
    <w:pPr>
      <w:jc w:val="left"/>
    </w:pPr>
  </w:style>
  <w:style w:type="paragraph" w:styleId="40">
    <w:uiPriority w:val="0"/>
    <w:name w:val="header"/>
    <w:basedOn w:val="Normal"/>
    <w:qFormat/>
    <w:rsid w:val="61BA4F5C"/>
    <w:rPr>
      <w:sz w:val="18"/>
      <w:szCs w:val="18"/>
    </w:rPr>
    <w:pPr>
      <w:tabs>
        <w:tab w:val="center" w:leader="none" w:pos="4153"/>
        <w:tab w:val="right" w:leader="none" w:pos="8306"/>
      </w:tabs>
    </w:pPr>
  </w:style>
  <w:style w:type="character" w:styleId="41">
    <w:name w:val="HTML Acronym"/>
    <w:basedOn w:val="11"/>
    <w:qFormat/>
    <w:uiPriority w:val="0"/>
  </w:style>
  <w:style w:type="paragraph" w:styleId="42">
    <w:uiPriority w:val="0"/>
    <w:name w:val="HTML Address"/>
    <w:basedOn w:val="Normal"/>
    <w:qFormat/>
    <w:rsid w:val="61BA4F5C"/>
    <w:rPr>
      <w:i w:val="1"/>
      <w:iCs w:val="1"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uiPriority w:val="0"/>
    <w:name w:val="HTML Preformatted"/>
    <w:basedOn w:val="Normal"/>
    <w:qFormat/>
    <w:rsid w:val="61BA4F5C"/>
    <w:rPr>
      <w:rFonts w:ascii="Courier New" w:hAnsi="Courier New" w:cs="Courier New"/>
      <w:sz w:val="20"/>
      <w:szCs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uiPriority w:val="0"/>
    <w:name w:val="index 1"/>
    <w:basedOn w:val="Normal"/>
    <w:next w:val="Normal"/>
    <w:qFormat/>
    <w:rsid w:val="61BA4F5C"/>
  </w:style>
  <w:style w:type="paragraph" w:styleId="53">
    <w:uiPriority w:val="0"/>
    <w:name w:val="index 2"/>
    <w:basedOn w:val="Normal"/>
    <w:next w:val="Normal"/>
    <w:qFormat/>
    <w:rsid w:val="61BA4F5C"/>
    <w:pPr>
      <w:ind w:left="200"/>
    </w:pPr>
  </w:style>
  <w:style w:type="paragraph" w:styleId="54">
    <w:uiPriority w:val="0"/>
    <w:name w:val="index 3"/>
    <w:basedOn w:val="Normal"/>
    <w:next w:val="Normal"/>
    <w:qFormat/>
    <w:rsid w:val="61BA4F5C"/>
    <w:pPr>
      <w:ind w:left="400"/>
    </w:pPr>
  </w:style>
  <w:style w:type="paragraph" w:styleId="55">
    <w:uiPriority w:val="0"/>
    <w:name w:val="index 4"/>
    <w:basedOn w:val="Normal"/>
    <w:next w:val="Normal"/>
    <w:qFormat/>
    <w:rsid w:val="61BA4F5C"/>
    <w:pPr>
      <w:ind w:left="600"/>
    </w:pPr>
  </w:style>
  <w:style w:type="paragraph" w:styleId="56">
    <w:uiPriority w:val="0"/>
    <w:name w:val="index 5"/>
    <w:basedOn w:val="Normal"/>
    <w:next w:val="Normal"/>
    <w:qFormat/>
    <w:rsid w:val="61BA4F5C"/>
    <w:pPr>
      <w:ind w:left="800"/>
    </w:pPr>
  </w:style>
  <w:style w:type="paragraph" w:styleId="57">
    <w:uiPriority w:val="0"/>
    <w:name w:val="index 6"/>
    <w:basedOn w:val="Normal"/>
    <w:next w:val="Normal"/>
    <w:qFormat/>
    <w:rsid w:val="61BA4F5C"/>
    <w:pPr>
      <w:ind w:left="1000"/>
    </w:pPr>
  </w:style>
  <w:style w:type="paragraph" w:styleId="58">
    <w:uiPriority w:val="0"/>
    <w:name w:val="index 7"/>
    <w:basedOn w:val="Normal"/>
    <w:next w:val="Normal"/>
    <w:qFormat/>
    <w:rsid w:val="61BA4F5C"/>
    <w:pPr>
      <w:ind w:left="1200"/>
    </w:pPr>
  </w:style>
  <w:style w:type="paragraph" w:styleId="59">
    <w:uiPriority w:val="0"/>
    <w:name w:val="index 8"/>
    <w:basedOn w:val="Normal"/>
    <w:next w:val="Normal"/>
    <w:qFormat/>
    <w:rsid w:val="61BA4F5C"/>
    <w:pPr>
      <w:ind w:left="1400"/>
    </w:pPr>
  </w:style>
  <w:style w:type="paragraph" w:styleId="60">
    <w:uiPriority w:val="0"/>
    <w:name w:val="index 9"/>
    <w:basedOn w:val="Normal"/>
    <w:next w:val="Normal"/>
    <w:qFormat/>
    <w:rsid w:val="61BA4F5C"/>
    <w:pPr>
      <w:ind w:left="1600"/>
    </w:pPr>
  </w:style>
  <w:style w:type="paragraph" w:styleId="61">
    <w:uiPriority w:val="0"/>
    <w:name w:val="index heading"/>
    <w:basedOn w:val="Normal"/>
    <w:next w:val="52"/>
    <w:qFormat/>
    <w:rsid w:val="61BA4F5C"/>
    <w:rPr>
      <w:rFonts w:ascii="Arial" w:hAnsi="Arial" w:cs="Arial"/>
      <w:b w:val="1"/>
      <w:bCs w:val="1"/>
    </w:rPr>
  </w:style>
  <w:style w:type="character" w:styleId="62">
    <w:name w:val="line number"/>
    <w:basedOn w:val="11"/>
    <w:qFormat/>
    <w:uiPriority w:val="0"/>
  </w:style>
  <w:style w:type="paragraph" w:styleId="63">
    <w:uiPriority w:val="0"/>
    <w:name w:val="List"/>
    <w:basedOn w:val="Normal"/>
    <w:qFormat/>
    <w:rsid w:val="61BA4F5C"/>
    <w:pPr>
      <w:ind w:left="200" w:hanging="200"/>
    </w:pPr>
  </w:style>
  <w:style w:type="paragraph" w:styleId="64">
    <w:uiPriority w:val="0"/>
    <w:name w:val="List 2"/>
    <w:basedOn w:val="Normal"/>
    <w:qFormat/>
    <w:rsid w:val="61BA4F5C"/>
    <w:pPr>
      <w:ind w:left="100" w:hanging="200"/>
    </w:pPr>
  </w:style>
  <w:style w:type="paragraph" w:styleId="65">
    <w:uiPriority w:val="0"/>
    <w:name w:val="List 3"/>
    <w:basedOn w:val="Normal"/>
    <w:qFormat/>
    <w:rsid w:val="61BA4F5C"/>
    <w:pPr>
      <w:ind w:left="100" w:hanging="200"/>
    </w:pPr>
  </w:style>
  <w:style w:type="paragraph" w:styleId="66">
    <w:uiPriority w:val="0"/>
    <w:name w:val="List 4"/>
    <w:basedOn w:val="Normal"/>
    <w:qFormat/>
    <w:rsid w:val="61BA4F5C"/>
    <w:pPr>
      <w:ind w:left="100" w:hanging="200"/>
    </w:pPr>
  </w:style>
  <w:style w:type="paragraph" w:styleId="67">
    <w:uiPriority w:val="0"/>
    <w:name w:val="List 5"/>
    <w:basedOn w:val="Normal"/>
    <w:qFormat/>
    <w:rsid w:val="61BA4F5C"/>
    <w:pPr>
      <w:ind w:left="100" w:hanging="200"/>
    </w:pPr>
  </w:style>
  <w:style w:type="paragraph" w:styleId="68">
    <w:uiPriority w:val="0"/>
    <w:name w:val="List Bullet"/>
    <w:basedOn w:val="Normal"/>
    <w:qFormat/>
    <w:rsid w:val="61BA4F5C"/>
    <w:pPr>
      <w:numPr>
        <w:ilvl w:val="0"/>
        <w:numId w:val="1"/>
      </w:numPr>
    </w:pPr>
  </w:style>
  <w:style w:type="paragraph" w:styleId="69">
    <w:uiPriority w:val="0"/>
    <w:name w:val="List Bullet 2"/>
    <w:basedOn w:val="Normal"/>
    <w:qFormat/>
    <w:rsid w:val="61BA4F5C"/>
    <w:pPr>
      <w:numPr>
        <w:ilvl w:val="0"/>
        <w:numId w:val="2"/>
      </w:numPr>
    </w:pPr>
  </w:style>
  <w:style w:type="paragraph" w:styleId="70">
    <w:uiPriority w:val="0"/>
    <w:name w:val="List Bullet 3"/>
    <w:basedOn w:val="Normal"/>
    <w:qFormat/>
    <w:rsid w:val="61BA4F5C"/>
    <w:pPr>
      <w:numPr>
        <w:ilvl w:val="0"/>
        <w:numId w:val="3"/>
      </w:numPr>
    </w:pPr>
  </w:style>
  <w:style w:type="paragraph" w:styleId="71">
    <w:uiPriority w:val="0"/>
    <w:name w:val="List Bullet 4"/>
    <w:basedOn w:val="Normal"/>
    <w:qFormat/>
    <w:rsid w:val="61BA4F5C"/>
    <w:pPr>
      <w:numPr>
        <w:ilvl w:val="0"/>
        <w:numId w:val="4"/>
      </w:numPr>
    </w:pPr>
  </w:style>
  <w:style w:type="paragraph" w:styleId="72">
    <w:uiPriority w:val="0"/>
    <w:name w:val="List Bullet 5"/>
    <w:basedOn w:val="Normal"/>
    <w:qFormat/>
    <w:rsid w:val="61BA4F5C"/>
    <w:pPr>
      <w:numPr>
        <w:ilvl w:val="0"/>
        <w:numId w:val="5"/>
      </w:numPr>
    </w:pPr>
  </w:style>
  <w:style w:type="paragraph" w:styleId="73">
    <w:uiPriority w:val="0"/>
    <w:name w:val="List Continue"/>
    <w:basedOn w:val="Normal"/>
    <w:qFormat/>
    <w:rsid w:val="61BA4F5C"/>
    <w:pPr>
      <w:spacing w:after="120"/>
      <w:ind w:left="420"/>
    </w:pPr>
  </w:style>
  <w:style w:type="paragraph" w:styleId="74">
    <w:uiPriority w:val="0"/>
    <w:name w:val="List Continue 2"/>
    <w:basedOn w:val="Normal"/>
    <w:qFormat/>
    <w:rsid w:val="61BA4F5C"/>
    <w:pPr>
      <w:spacing w:after="120"/>
      <w:ind w:left="840"/>
    </w:pPr>
  </w:style>
  <w:style w:type="paragraph" w:styleId="75">
    <w:uiPriority w:val="0"/>
    <w:name w:val="List Continue 3"/>
    <w:basedOn w:val="Normal"/>
    <w:qFormat/>
    <w:rsid w:val="61BA4F5C"/>
    <w:pPr>
      <w:spacing w:after="120"/>
      <w:ind w:left="1260"/>
    </w:pPr>
  </w:style>
  <w:style w:type="paragraph" w:styleId="76">
    <w:uiPriority w:val="0"/>
    <w:name w:val="List Continue 4"/>
    <w:basedOn w:val="Normal"/>
    <w:qFormat/>
    <w:rsid w:val="61BA4F5C"/>
    <w:pPr>
      <w:spacing w:after="120"/>
      <w:ind w:left="1680"/>
    </w:pPr>
  </w:style>
  <w:style w:type="paragraph" w:styleId="77">
    <w:uiPriority w:val="0"/>
    <w:name w:val="List Continue 5"/>
    <w:basedOn w:val="Normal"/>
    <w:qFormat/>
    <w:rsid w:val="61BA4F5C"/>
    <w:pPr>
      <w:spacing w:after="120"/>
      <w:ind w:left="2100"/>
    </w:pPr>
  </w:style>
  <w:style w:type="paragraph" w:styleId="78">
    <w:uiPriority w:val="0"/>
    <w:name w:val="List Number"/>
    <w:basedOn w:val="Normal"/>
    <w:qFormat/>
    <w:rsid w:val="61BA4F5C"/>
    <w:pPr>
      <w:numPr>
        <w:ilvl w:val="0"/>
        <w:numId w:val="6"/>
      </w:numPr>
    </w:pPr>
  </w:style>
  <w:style w:type="paragraph" w:styleId="79">
    <w:uiPriority w:val="0"/>
    <w:name w:val="List Number 2"/>
    <w:basedOn w:val="Normal"/>
    <w:qFormat/>
    <w:rsid w:val="61BA4F5C"/>
    <w:pPr>
      <w:numPr>
        <w:ilvl w:val="0"/>
        <w:numId w:val="7"/>
      </w:numPr>
    </w:pPr>
  </w:style>
  <w:style w:type="paragraph" w:styleId="80">
    <w:uiPriority w:val="0"/>
    <w:name w:val="List Number 3"/>
    <w:basedOn w:val="Normal"/>
    <w:qFormat/>
    <w:rsid w:val="61BA4F5C"/>
    <w:pPr>
      <w:numPr>
        <w:ilvl w:val="0"/>
        <w:numId w:val="8"/>
      </w:numPr>
    </w:pPr>
  </w:style>
  <w:style w:type="paragraph" w:styleId="81">
    <w:uiPriority w:val="0"/>
    <w:name w:val="List Number 4"/>
    <w:basedOn w:val="Normal"/>
    <w:qFormat/>
    <w:rsid w:val="61BA4F5C"/>
    <w:pPr>
      <w:numPr>
        <w:ilvl w:val="0"/>
        <w:numId w:val="9"/>
      </w:numPr>
    </w:pPr>
  </w:style>
  <w:style w:type="paragraph" w:styleId="82">
    <w:uiPriority w:val="0"/>
    <w:name w:val="List Number 5"/>
    <w:basedOn w:val="Normal"/>
    <w:qFormat/>
    <w:rsid w:val="61BA4F5C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uiPriority w:val="0"/>
    <w:name w:val="Message Header"/>
    <w:basedOn w:val="Normal"/>
    <w:qFormat/>
    <w:rsid w:val="61BA4F5C"/>
    <w:rPr>
      <w:rFonts w:ascii="Arial" w:hAnsi="Arial" w:cs="Arial"/>
      <w:sz w:val="24"/>
      <w:szCs w:val="24"/>
    </w:rPr>
    <w:pPr>
      <w:pBdr>
        <w:top w:val="single" w:color="FF000000" w:sz="6" w:space="1"/>
        <w:left w:val="single" w:color="FF000000" w:sz="6" w:space="1"/>
        <w:bottom w:val="single" w:color="FF000000" w:sz="6" w:space="1"/>
        <w:right w:val="single" w:color="FF000000" w:sz="6" w:space="1"/>
      </w:pBdr>
      <w:shd w:val="clear" w:color="auto" w:fill="auto"/>
      <w:ind w:left="1080" w:hanging="1080"/>
    </w:p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uiPriority w:val="0"/>
    <w:name w:val="Normal Indent"/>
    <w:basedOn w:val="Normal"/>
    <w:qFormat/>
    <w:rsid w:val="61BA4F5C"/>
    <w:pPr>
      <w:ind w:firstLine="420"/>
    </w:pPr>
  </w:style>
  <w:style w:type="paragraph" w:styleId="87">
    <w:uiPriority w:val="0"/>
    <w:name w:val="Note Heading"/>
    <w:basedOn w:val="Normal"/>
    <w:next w:val="Normal"/>
    <w:qFormat/>
    <w:rsid w:val="61BA4F5C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uiPriority w:val="0"/>
    <w:name w:val="Plain Text"/>
    <w:basedOn w:val="Normal"/>
    <w:qFormat/>
    <w:rsid w:val="61BA4F5C"/>
    <w:rPr>
      <w:rFonts w:ascii="SimSun" w:hAnsi="Courier New" w:cs="Courier New"/>
    </w:rPr>
  </w:style>
  <w:style w:type="paragraph" w:styleId="90">
    <w:uiPriority w:val="0"/>
    <w:name w:val="Salutation"/>
    <w:basedOn w:val="Normal"/>
    <w:next w:val="Normal"/>
    <w:qFormat/>
    <w:rsid w:val="61BA4F5C"/>
  </w:style>
  <w:style w:type="paragraph" w:styleId="91">
    <w:uiPriority w:val="0"/>
    <w:name w:val="Signature"/>
    <w:basedOn w:val="Normal"/>
    <w:qFormat/>
    <w:rsid w:val="61BA4F5C"/>
    <w:pPr>
      <w:ind w:left="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uiPriority w:val="0"/>
    <w:name w:val="Subtitle"/>
    <w:basedOn w:val="Normal"/>
    <w:qFormat/>
    <w:rsid w:val="61BA4F5C"/>
    <w:rPr>
      <w:rFonts w:ascii="Arial" w:hAnsi="Arial" w:cs="Arial"/>
      <w:b w:val="1"/>
      <w:bCs w:val="1"/>
      <w:sz w:val="32"/>
      <w:szCs w:val="32"/>
    </w:rPr>
    <w:pPr>
      <w:spacing w:before="240" w:after="60" w:line="312" w:lineRule="auto"/>
      <w:jc w:val="center"/>
      <w:outlineLvl w:val="1"/>
    </w:p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uiPriority w:val="0"/>
    <w:name w:val="table of authorities"/>
    <w:basedOn w:val="Normal"/>
    <w:next w:val="Normal"/>
    <w:qFormat/>
    <w:rsid w:val="61BA4F5C"/>
    <w:pPr>
      <w:ind w:left="420"/>
    </w:pPr>
  </w:style>
  <w:style w:type="paragraph" w:styleId="129">
    <w:uiPriority w:val="0"/>
    <w:name w:val="table of figures"/>
    <w:basedOn w:val="Normal"/>
    <w:next w:val="Normal"/>
    <w:qFormat/>
    <w:rsid w:val="61BA4F5C"/>
    <w:pPr>
      <w:ind w:hanging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uiPriority w:val="0"/>
    <w:name w:val="Title"/>
    <w:basedOn w:val="Normal"/>
    <w:qFormat/>
    <w:rsid w:val="61BA4F5C"/>
    <w:rPr>
      <w:rFonts w:ascii="Arial" w:hAnsi="Arial" w:cs="Arial"/>
      <w:b w:val="1"/>
      <w:bCs w:val="1"/>
      <w:sz w:val="32"/>
      <w:szCs w:val="32"/>
    </w:rPr>
    <w:pPr>
      <w:spacing w:before="240" w:after="60"/>
      <w:jc w:val="center"/>
      <w:outlineLvl w:val="0"/>
    </w:pPr>
  </w:style>
  <w:style w:type="paragraph" w:styleId="141">
    <w:uiPriority w:val="0"/>
    <w:name w:val="toa heading"/>
    <w:basedOn w:val="Normal"/>
    <w:next w:val="Normal"/>
    <w:qFormat/>
    <w:rsid w:val="61BA4F5C"/>
    <w:rPr>
      <w:rFonts w:ascii="Arial" w:hAnsi="Arial" w:cs="Arial"/>
      <w:sz w:val="24"/>
      <w:szCs w:val="24"/>
    </w:rPr>
    <w:pPr>
      <w:spacing w:before="120"/>
    </w:pPr>
  </w:style>
  <w:style w:type="paragraph" w:styleId="142">
    <w:uiPriority w:val="0"/>
    <w:name w:val="toc 1"/>
    <w:basedOn w:val="Normal"/>
    <w:next w:val="Normal"/>
    <w:qFormat/>
    <w:rsid w:val="61BA4F5C"/>
  </w:style>
  <w:style w:type="paragraph" w:styleId="143">
    <w:uiPriority w:val="0"/>
    <w:name w:val="toc 2"/>
    <w:basedOn w:val="Normal"/>
    <w:next w:val="Normal"/>
    <w:qFormat/>
    <w:rsid w:val="61BA4F5C"/>
    <w:pPr>
      <w:ind w:left="420"/>
    </w:pPr>
  </w:style>
  <w:style w:type="paragraph" w:styleId="144">
    <w:uiPriority w:val="0"/>
    <w:name w:val="toc 3"/>
    <w:basedOn w:val="Normal"/>
    <w:next w:val="Normal"/>
    <w:qFormat/>
    <w:rsid w:val="61BA4F5C"/>
    <w:pPr>
      <w:ind w:left="840"/>
    </w:pPr>
  </w:style>
  <w:style w:type="paragraph" w:styleId="145">
    <w:uiPriority w:val="0"/>
    <w:name w:val="toc 4"/>
    <w:basedOn w:val="Normal"/>
    <w:next w:val="Normal"/>
    <w:qFormat/>
    <w:rsid w:val="61BA4F5C"/>
    <w:pPr>
      <w:ind w:left="1260"/>
    </w:pPr>
  </w:style>
  <w:style w:type="paragraph" w:styleId="146">
    <w:uiPriority w:val="0"/>
    <w:name w:val="toc 5"/>
    <w:basedOn w:val="Normal"/>
    <w:next w:val="Normal"/>
    <w:qFormat/>
    <w:rsid w:val="61BA4F5C"/>
    <w:pPr>
      <w:ind w:left="1680"/>
    </w:pPr>
  </w:style>
  <w:style w:type="paragraph" w:styleId="147">
    <w:uiPriority w:val="0"/>
    <w:name w:val="toc 6"/>
    <w:basedOn w:val="Normal"/>
    <w:next w:val="Normal"/>
    <w:qFormat/>
    <w:rsid w:val="61BA4F5C"/>
    <w:pPr>
      <w:ind w:left="2100"/>
    </w:pPr>
  </w:style>
  <w:style w:type="paragraph" w:styleId="148">
    <w:uiPriority w:val="0"/>
    <w:name w:val="toc 7"/>
    <w:basedOn w:val="Normal"/>
    <w:next w:val="Normal"/>
    <w:qFormat/>
    <w:rsid w:val="61BA4F5C"/>
    <w:pPr>
      <w:ind w:left="2520"/>
    </w:pPr>
  </w:style>
  <w:style w:type="paragraph" w:styleId="149">
    <w:uiPriority w:val="0"/>
    <w:name w:val="toc 8"/>
    <w:basedOn w:val="Normal"/>
    <w:next w:val="Normal"/>
    <w:qFormat/>
    <w:rsid w:val="61BA4F5C"/>
    <w:pPr>
      <w:ind w:left="2940"/>
    </w:pPr>
  </w:style>
  <w:style w:type="paragraph" w:styleId="150">
    <w:uiPriority w:val="0"/>
    <w:name w:val="toc 9"/>
    <w:basedOn w:val="Normal"/>
    <w:next w:val="Normal"/>
    <w:qFormat/>
    <w:rsid w:val="61BA4F5C"/>
    <w:pPr>
      <w:ind w:left="336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ListParagraph">
    <w:uiPriority w:val="34"/>
    <w:name w:val="List Paragraph"/>
    <w:basedOn w:val="Normal"/>
    <w:qFormat/>
    <w:rsid w:val="61BA4F5C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7" /><Relationship Type="http://schemas.openxmlformats.org/officeDocument/2006/relationships/numbering" Target="numbering.xml" Id="rId6" /><Relationship Type="http://schemas.openxmlformats.org/officeDocument/2006/relationships/customXml" Target="../customXml/item1.xml" Id="rId5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2.png" Id="rId782556957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2025-05-15T14:59:00.0000000Z</dcterms:created>
  <dc:creator>Đạt Từ Xuân</dc:creator>
  <lastModifiedBy>Bao. Le Xuan - CMCU</lastModifiedBy>
  <dcterms:modified xsi:type="dcterms:W3CDTF">2026-03-02T17:11:13.5061707Z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27C24D542A0340F29CB9723C8DD8B30C_12</vt:lpwstr>
  </property>
</Properties>
</file>